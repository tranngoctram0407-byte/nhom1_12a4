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2C9D1">
      <w:pPr>
        <w:rPr>
          <w:rFonts w:hint="default"/>
        </w:rPr>
      </w:pPr>
    </w:p>
    <w:p w14:paraId="62612866">
      <w:pPr>
        <w:rPr>
          <w:rFonts w:hint="default"/>
        </w:rPr>
      </w:pPr>
      <w:r>
        <w:rPr>
          <w:rFonts w:hint="default"/>
        </w:rPr>
        <w:t>&lt;!DOCTYPE html&gt;</w:t>
      </w:r>
    </w:p>
    <w:p w14:paraId="0778B65B">
      <w:pPr>
        <w:rPr>
          <w:rFonts w:hint="default"/>
        </w:rPr>
      </w:pPr>
      <w:r>
        <w:rPr>
          <w:rFonts w:hint="default"/>
        </w:rPr>
        <w:t>&lt;html lang="vi"&gt;</w:t>
      </w:r>
    </w:p>
    <w:p w14:paraId="7D8CE949">
      <w:pPr>
        <w:rPr>
          <w:rFonts w:hint="default"/>
        </w:rPr>
      </w:pPr>
      <w:r>
        <w:rPr>
          <w:rFonts w:hint="default"/>
        </w:rPr>
        <w:t>&lt;head&gt;</w:t>
      </w:r>
    </w:p>
    <w:p w14:paraId="5DCC16A1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D0FDAC2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2B863F02">
      <w:pPr>
        <w:rPr>
          <w:rFonts w:hint="default"/>
        </w:rPr>
      </w:pPr>
      <w:r>
        <w:rPr>
          <w:rFonts w:hint="default"/>
        </w:rPr>
        <w:t xml:space="preserve">    &lt;title&gt;Nhóm 1 12A4&lt;/title&gt;</w:t>
      </w:r>
    </w:p>
    <w:p w14:paraId="658AF35D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21627C11">
      <w:pPr>
        <w:rPr>
          <w:rFonts w:hint="default"/>
        </w:rPr>
      </w:pPr>
      <w:r>
        <w:rPr>
          <w:rFonts w:hint="default"/>
        </w:rPr>
        <w:t xml:space="preserve">        /* Định dạng chung */</w:t>
      </w:r>
    </w:p>
    <w:p w14:paraId="683C19AC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1AD7A47D">
      <w:pPr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 w14:paraId="5D9B64E6">
      <w:pPr>
        <w:rPr>
          <w:rFonts w:hint="default"/>
        </w:rPr>
      </w:pPr>
      <w:r>
        <w:rPr>
          <w:rFonts w:hint="default"/>
        </w:rPr>
        <w:t xml:space="preserve">            background-color: #68b7f8; /* Màu xanh đậm */</w:t>
      </w:r>
    </w:p>
    <w:p w14:paraId="5A40350D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730A82DF">
      <w:pPr>
        <w:rPr>
          <w:rFonts w:hint="default"/>
        </w:rPr>
      </w:pPr>
      <w:r>
        <w:rPr>
          <w:rFonts w:hint="default"/>
        </w:rPr>
        <w:t xml:space="preserve">            padding: 0;</w:t>
      </w:r>
    </w:p>
    <w:p w14:paraId="4B583F5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AA10D3">
      <w:pPr>
        <w:rPr>
          <w:rFonts w:hint="default"/>
        </w:rPr>
      </w:pPr>
    </w:p>
    <w:p w14:paraId="7CA633EF">
      <w:pPr>
        <w:rPr>
          <w:rFonts w:hint="default"/>
        </w:rPr>
      </w:pPr>
      <w:r>
        <w:rPr>
          <w:rFonts w:hint="default"/>
        </w:rPr>
        <w:t xml:space="preserve">        .button{</w:t>
      </w:r>
    </w:p>
    <w:p w14:paraId="44B2BE0C">
      <w:pPr>
        <w:rPr>
          <w:rFonts w:hint="default"/>
        </w:rPr>
      </w:pPr>
      <w:r>
        <w:rPr>
          <w:rFonts w:hint="default"/>
        </w:rPr>
        <w:t xml:space="preserve">            background-color: #15045249; </w:t>
      </w:r>
    </w:p>
    <w:p w14:paraId="7BEF2D82">
      <w:pPr>
        <w:rPr>
          <w:rFonts w:hint="default"/>
        </w:rPr>
      </w:pPr>
      <w:r>
        <w:rPr>
          <w:rFonts w:hint="default"/>
        </w:rPr>
        <w:t xml:space="preserve">            border: 1px solid #3700ff42; </w:t>
      </w:r>
    </w:p>
    <w:p w14:paraId="7ADF80F6">
      <w:pPr>
        <w:rPr>
          <w:rFonts w:hint="default"/>
        </w:rPr>
      </w:pPr>
      <w:r>
        <w:rPr>
          <w:rFonts w:hint="default"/>
        </w:rPr>
        <w:t xml:space="preserve">            padding: 8px 16px;</w:t>
      </w:r>
    </w:p>
    <w:p w14:paraId="3C7B4AED">
      <w:pPr>
        <w:rPr>
          <w:rFonts w:hint="default"/>
        </w:rPr>
      </w:pPr>
      <w:r>
        <w:rPr>
          <w:rFonts w:hint="default"/>
        </w:rPr>
        <w:t xml:space="preserve">            margin-left: 10px; </w:t>
      </w:r>
    </w:p>
    <w:p w14:paraId="2875A6C9">
      <w:pPr>
        <w:rPr>
          <w:rFonts w:hint="default"/>
        </w:rPr>
      </w:pPr>
      <w:r>
        <w:rPr>
          <w:rFonts w:hint="default"/>
        </w:rPr>
        <w:t xml:space="preserve">            text-decoration: none; </w:t>
      </w:r>
    </w:p>
    <w:p w14:paraId="403A6C78">
      <w:pPr>
        <w:rPr>
          <w:rFonts w:hint="default"/>
        </w:rPr>
      </w:pPr>
      <w:r>
        <w:rPr>
          <w:rFonts w:hint="default"/>
        </w:rPr>
        <w:t xml:space="preserve">            color: white; </w:t>
      </w:r>
    </w:p>
    <w:p w14:paraId="406581B9">
      <w:pPr>
        <w:rPr>
          <w:rFonts w:hint="default"/>
        </w:rPr>
      </w:pPr>
      <w:r>
        <w:rPr>
          <w:rFonts w:hint="default"/>
        </w:rPr>
        <w:t xml:space="preserve">            font-size: 15px;</w:t>
      </w:r>
    </w:p>
    <w:p w14:paraId="23199831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6B706D7C">
      <w:pPr>
        <w:rPr>
          <w:rFonts w:hint="default"/>
        </w:rPr>
      </w:pPr>
      <w:r>
        <w:rPr>
          <w:rFonts w:hint="default"/>
        </w:rPr>
        <w:t xml:space="preserve">            font-family:'Segoe UI', Tahoma, Geneva, Verdana, sans-serif;</w:t>
      </w:r>
    </w:p>
    <w:p w14:paraId="788AE263">
      <w:pPr>
        <w:rPr>
          <w:rFonts w:hint="default"/>
        </w:rPr>
      </w:pPr>
      <w:r>
        <w:rPr>
          <w:rFonts w:hint="default"/>
        </w:rPr>
        <w:t xml:space="preserve">            border-radius: 50px;    </w:t>
      </w:r>
    </w:p>
    <w:p w14:paraId="623BD5B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BD85357">
      <w:pPr>
        <w:rPr>
          <w:rFonts w:hint="default"/>
        </w:rPr>
      </w:pPr>
    </w:p>
    <w:p w14:paraId="60C6EC19">
      <w:pPr>
        <w:rPr>
          <w:rFonts w:hint="default"/>
        </w:rPr>
      </w:pPr>
      <w:r>
        <w:rPr>
          <w:rFonts w:hint="default"/>
        </w:rPr>
        <w:t xml:space="preserve">        /* Hiệu ứng khi chuột hover vào nút */</w:t>
      </w:r>
    </w:p>
    <w:p w14:paraId="742EA214">
      <w:pPr>
        <w:rPr>
          <w:rFonts w:hint="default"/>
        </w:rPr>
      </w:pPr>
      <w:r>
        <w:rPr>
          <w:rFonts w:hint="default"/>
        </w:rPr>
        <w:t xml:space="preserve">        .button:hover {</w:t>
      </w:r>
    </w:p>
    <w:p w14:paraId="15142D00">
      <w:pPr>
        <w:rPr>
          <w:rFonts w:hint="default"/>
        </w:rPr>
      </w:pPr>
      <w:r>
        <w:rPr>
          <w:rFonts w:hint="default"/>
        </w:rPr>
        <w:t xml:space="preserve">            transition-delay: all 0.2s;</w:t>
      </w:r>
    </w:p>
    <w:p w14:paraId="68033BBA">
      <w:pPr>
        <w:rPr>
          <w:rFonts w:hint="default"/>
        </w:rPr>
      </w:pPr>
      <w:r>
        <w:rPr>
          <w:rFonts w:hint="default"/>
        </w:rPr>
        <w:t xml:space="preserve">            background-color: #3700ff3d; /* Thay đổi màu nền khi hover */</w:t>
      </w:r>
    </w:p>
    <w:p w14:paraId="3D17A664">
      <w:pPr>
        <w:rPr>
          <w:rFonts w:hint="default"/>
        </w:rPr>
      </w:pPr>
      <w:r>
        <w:rPr>
          <w:rFonts w:hint="default"/>
        </w:rPr>
        <w:t xml:space="preserve">            border-color: #15045242; /* Thay đổi màu viền khi hover */    </w:t>
      </w:r>
    </w:p>
    <w:p w14:paraId="0F2508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F0F3813">
      <w:pPr>
        <w:rPr>
          <w:rFonts w:hint="default"/>
        </w:rPr>
      </w:pPr>
    </w:p>
    <w:p w14:paraId="074C6594">
      <w:pPr>
        <w:rPr>
          <w:rFonts w:hint="default"/>
        </w:rPr>
      </w:pPr>
      <w:r>
        <w:rPr>
          <w:rFonts w:hint="default"/>
        </w:rPr>
        <w:t xml:space="preserve">        .nav-buttons p {</w:t>
      </w:r>
    </w:p>
    <w:p w14:paraId="4088432F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405B3AE">
      <w:pPr>
        <w:rPr>
          <w:rFonts w:hint="default"/>
        </w:rPr>
      </w:pPr>
      <w:r>
        <w:rPr>
          <w:rFonts w:hint="default"/>
        </w:rPr>
        <w:t xml:space="preserve">            padding-left: 10px;</w:t>
      </w:r>
    </w:p>
    <w:p w14:paraId="28DEB6CA">
      <w:pPr>
        <w:rPr>
          <w:rFonts w:hint="default"/>
        </w:rPr>
      </w:pPr>
      <w:r>
        <w:rPr>
          <w:rFonts w:hint="default"/>
        </w:rPr>
        <w:t xml:space="preserve">            font-size: 18px;</w:t>
      </w:r>
    </w:p>
    <w:p w14:paraId="4016390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F6A561">
      <w:pPr>
        <w:rPr>
          <w:rFonts w:hint="default"/>
        </w:rPr>
      </w:pPr>
    </w:p>
    <w:p w14:paraId="13070226">
      <w:pPr>
        <w:rPr>
          <w:rFonts w:hint="default"/>
        </w:rPr>
      </w:pPr>
      <w:r>
        <w:rPr>
          <w:rFonts w:hint="default"/>
        </w:rPr>
        <w:t xml:space="preserve">        .button2{</w:t>
      </w:r>
    </w:p>
    <w:p w14:paraId="2A9B42AC">
      <w:pPr>
        <w:rPr>
          <w:rFonts w:hint="default"/>
        </w:rPr>
      </w:pPr>
      <w:r>
        <w:rPr>
          <w:rFonts w:hint="default"/>
        </w:rPr>
        <w:t xml:space="preserve">            background-color: #520404; </w:t>
      </w:r>
    </w:p>
    <w:p w14:paraId="4646C86D">
      <w:pPr>
        <w:rPr>
          <w:rFonts w:hint="default"/>
        </w:rPr>
      </w:pPr>
      <w:r>
        <w:rPr>
          <w:rFonts w:hint="default"/>
        </w:rPr>
        <w:t xml:space="preserve">            border: 1px solid #ff000088; </w:t>
      </w:r>
    </w:p>
    <w:p w14:paraId="1332FA6B">
      <w:pPr>
        <w:rPr>
          <w:rFonts w:hint="default"/>
        </w:rPr>
      </w:pPr>
      <w:r>
        <w:rPr>
          <w:rFonts w:hint="default"/>
        </w:rPr>
        <w:t xml:space="preserve">            padding: 8px 16px;</w:t>
      </w:r>
    </w:p>
    <w:p w14:paraId="08335E37">
      <w:pPr>
        <w:rPr>
          <w:rFonts w:hint="default"/>
        </w:rPr>
      </w:pPr>
      <w:r>
        <w:rPr>
          <w:rFonts w:hint="default"/>
        </w:rPr>
        <w:t xml:space="preserve">            margin-left: 20px; </w:t>
      </w:r>
    </w:p>
    <w:p w14:paraId="4E1439D4">
      <w:pPr>
        <w:rPr>
          <w:rFonts w:hint="default"/>
        </w:rPr>
      </w:pPr>
      <w:r>
        <w:rPr>
          <w:rFonts w:hint="default"/>
        </w:rPr>
        <w:t xml:space="preserve">            text-decoration: none; </w:t>
      </w:r>
    </w:p>
    <w:p w14:paraId="23DC930D">
      <w:pPr>
        <w:rPr>
          <w:rFonts w:hint="default"/>
        </w:rPr>
      </w:pPr>
      <w:r>
        <w:rPr>
          <w:rFonts w:hint="default"/>
        </w:rPr>
        <w:t xml:space="preserve">            color: white; </w:t>
      </w:r>
    </w:p>
    <w:p w14:paraId="18D46B4B">
      <w:pPr>
        <w:rPr>
          <w:rFonts w:hint="default"/>
        </w:rPr>
      </w:pPr>
      <w:r>
        <w:rPr>
          <w:rFonts w:hint="default"/>
        </w:rPr>
        <w:t xml:space="preserve">            font-size: 15px;</w:t>
      </w:r>
    </w:p>
    <w:p w14:paraId="19971D5F">
      <w:pPr>
        <w:rPr>
          <w:rFonts w:hint="default"/>
        </w:rPr>
      </w:pPr>
      <w:r>
        <w:rPr>
          <w:rFonts w:hint="default"/>
        </w:rPr>
        <w:t xml:space="preserve">            font-family:'Segoe UI', Tahoma, Geneva, Verdana, sans-serif;</w:t>
      </w:r>
    </w:p>
    <w:p w14:paraId="0390E5D6">
      <w:pPr>
        <w:rPr>
          <w:rFonts w:hint="default"/>
        </w:rPr>
      </w:pPr>
      <w:r>
        <w:rPr>
          <w:rFonts w:hint="default"/>
        </w:rPr>
        <w:t xml:space="preserve">            border-radius: 50px;    </w:t>
      </w:r>
    </w:p>
    <w:p w14:paraId="1CBEBBB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7F1537D">
      <w:pPr>
        <w:rPr>
          <w:rFonts w:hint="default"/>
        </w:rPr>
      </w:pPr>
    </w:p>
    <w:p w14:paraId="275D03AA">
      <w:pPr>
        <w:rPr>
          <w:rFonts w:hint="default"/>
        </w:rPr>
      </w:pPr>
      <w:r>
        <w:rPr>
          <w:rFonts w:hint="default"/>
        </w:rPr>
        <w:t xml:space="preserve">        /* Hiệu ứng khi chuột hover vào nút */</w:t>
      </w:r>
    </w:p>
    <w:p w14:paraId="40CC0A19">
      <w:pPr>
        <w:rPr>
          <w:rFonts w:hint="default"/>
        </w:rPr>
      </w:pPr>
      <w:r>
        <w:rPr>
          <w:rFonts w:hint="default"/>
        </w:rPr>
        <w:t xml:space="preserve">        .button2:hover {</w:t>
      </w:r>
    </w:p>
    <w:p w14:paraId="6A10DEBA">
      <w:pPr>
        <w:rPr>
          <w:rFonts w:hint="default"/>
        </w:rPr>
      </w:pPr>
      <w:r>
        <w:rPr>
          <w:rFonts w:hint="default"/>
        </w:rPr>
        <w:t xml:space="preserve">            transition-delay: all 0.2s;</w:t>
      </w:r>
    </w:p>
    <w:p w14:paraId="34BFA720">
      <w:pPr>
        <w:rPr>
          <w:rFonts w:hint="default"/>
        </w:rPr>
      </w:pPr>
      <w:r>
        <w:rPr>
          <w:rFonts w:hint="default"/>
        </w:rPr>
        <w:t xml:space="preserve">            background-color: #ff00004b; /* Thay đổi màu nền khi hover */</w:t>
      </w:r>
    </w:p>
    <w:p w14:paraId="0283E86B">
      <w:pPr>
        <w:rPr>
          <w:rFonts w:hint="default"/>
        </w:rPr>
      </w:pPr>
      <w:r>
        <w:rPr>
          <w:rFonts w:hint="default"/>
        </w:rPr>
        <w:t xml:space="preserve">            border-color: #520404; /* Thay đổi màu viền khi hover */    </w:t>
      </w:r>
    </w:p>
    <w:p w14:paraId="7D7B651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7C9EB9">
      <w:pPr>
        <w:rPr>
          <w:rFonts w:hint="default"/>
        </w:rPr>
      </w:pPr>
    </w:p>
    <w:p w14:paraId="1A713C7D">
      <w:pPr>
        <w:rPr>
          <w:rFonts w:hint="default"/>
        </w:rPr>
      </w:pPr>
      <w:r>
        <w:rPr>
          <w:rFonts w:hint="default"/>
        </w:rPr>
        <w:t xml:space="preserve">        /* Định dạng phần đầu trang */</w:t>
      </w:r>
    </w:p>
    <w:p w14:paraId="4EA19D0D">
      <w:pPr>
        <w:rPr>
          <w:rFonts w:hint="default"/>
        </w:rPr>
      </w:pPr>
      <w:r>
        <w:rPr>
          <w:rFonts w:hint="default"/>
        </w:rPr>
        <w:t xml:space="preserve">        .header {</w:t>
      </w:r>
    </w:p>
    <w:p w14:paraId="601407C0">
      <w:pPr>
        <w:rPr>
          <w:rFonts w:hint="default"/>
        </w:rPr>
      </w:pPr>
      <w:r>
        <w:rPr>
          <w:rFonts w:hint="default"/>
        </w:rPr>
        <w:t xml:space="preserve">            background-color: #0d023a; /* Màu xanh đậm */</w:t>
      </w:r>
    </w:p>
    <w:p w14:paraId="427B92A1">
      <w:pPr>
        <w:rPr>
          <w:rFonts w:hint="default"/>
        </w:rPr>
      </w:pPr>
      <w:r>
        <w:rPr>
          <w:rFonts w:hint="default"/>
        </w:rPr>
        <w:t xml:space="preserve">            background: url("https://i.imgur.com/HwJYlfs.jpeg") no-repeat center center;</w:t>
      </w:r>
    </w:p>
    <w:p w14:paraId="10A2CB15">
      <w:pPr>
        <w:rPr>
          <w:rFonts w:hint="default"/>
        </w:rPr>
      </w:pPr>
      <w:r>
        <w:rPr>
          <w:rFonts w:hint="default"/>
        </w:rPr>
        <w:t xml:space="preserve">            background-size: 100%;</w:t>
      </w:r>
    </w:p>
    <w:p w14:paraId="72FAE094">
      <w:pPr>
        <w:rPr>
          <w:rFonts w:hint="default"/>
        </w:rPr>
      </w:pPr>
      <w:r>
        <w:rPr>
          <w:rFonts w:hint="default"/>
        </w:rPr>
        <w:t xml:space="preserve">            padding: 10px 0;</w:t>
      </w:r>
    </w:p>
    <w:p w14:paraId="436E6307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60C254A">
      <w:pPr>
        <w:rPr>
          <w:rFonts w:hint="default"/>
        </w:rPr>
      </w:pPr>
      <w:r>
        <w:rPr>
          <w:rFonts w:hint="default"/>
        </w:rPr>
        <w:t xml:space="preserve">        }   </w:t>
      </w:r>
    </w:p>
    <w:p w14:paraId="206F3EE9">
      <w:pPr>
        <w:rPr>
          <w:rFonts w:hint="default"/>
        </w:rPr>
      </w:pPr>
    </w:p>
    <w:p w14:paraId="667E1DE9">
      <w:pPr>
        <w:rPr>
          <w:rFonts w:hint="default"/>
        </w:rPr>
      </w:pPr>
      <w:r>
        <w:rPr>
          <w:rFonts w:hint="default"/>
        </w:rPr>
        <w:t xml:space="preserve">        .text-box {</w:t>
      </w:r>
    </w:p>
    <w:p w14:paraId="6184A82F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4B898EAF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130B55FC">
      <w:pPr>
        <w:rPr>
          <w:rFonts w:hint="default"/>
        </w:rPr>
      </w:pPr>
      <w:r>
        <w:rPr>
          <w:rFonts w:hint="default"/>
        </w:rPr>
        <w:t xml:space="preserve">            font-size: 2rem;</w:t>
      </w:r>
    </w:p>
    <w:p w14:paraId="5F4B4086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148217A6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DE9CB34">
      <w:pPr>
        <w:rPr>
          <w:rFonts w:hint="default"/>
        </w:rPr>
      </w:pPr>
      <w:r>
        <w:rPr>
          <w:rFonts w:hint="default"/>
        </w:rPr>
        <w:t xml:space="preserve">            padding: 10px 20px;</w:t>
      </w:r>
    </w:p>
    <w:p w14:paraId="5BE37D0D">
      <w:pPr>
        <w:rPr>
          <w:rFonts w:hint="default"/>
        </w:rPr>
      </w:pPr>
      <w:r>
        <w:rPr>
          <w:rFonts w:hint="default"/>
        </w:rPr>
        <w:t xml:space="preserve">            background: rgba(0, 0, 0, 0.6); /* Khung chữ mờ */</w:t>
      </w:r>
    </w:p>
    <w:p w14:paraId="2B0280DB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4329F2C5">
      <w:pPr>
        <w:rPr>
          <w:rFonts w:hint="default"/>
        </w:rPr>
      </w:pPr>
      <w:r>
        <w:rPr>
          <w:rFonts w:hint="default"/>
        </w:rPr>
        <w:t xml:space="preserve">            box-shadow: 0 4px 6px rgba(0, 0, 0, 0.3); /* Tạo đổ bóng */</w:t>
      </w:r>
    </w:p>
    <w:p w14:paraId="50B824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8964CE">
      <w:pPr>
        <w:rPr>
          <w:rFonts w:hint="default"/>
        </w:rPr>
      </w:pPr>
    </w:p>
    <w:p w14:paraId="14251AC2">
      <w:pPr>
        <w:rPr>
          <w:rFonts w:hint="default"/>
        </w:rPr>
      </w:pPr>
      <w:r>
        <w:rPr>
          <w:rFonts w:hint="default"/>
        </w:rPr>
        <w:t xml:space="preserve">        .banner {</w:t>
      </w:r>
    </w:p>
    <w:p w14:paraId="19D412B4">
      <w:pPr>
        <w:rPr>
          <w:rFonts w:hint="default"/>
        </w:rPr>
      </w:pPr>
      <w:r>
        <w:rPr>
          <w:rFonts w:hint="default"/>
        </w:rPr>
        <w:t xml:space="preserve">            background: url("https://i.pinimg.com/736x/c3/2b/00/c32b00d760195b7421a95b85158cdd36.jpg") no-repeat center center;</w:t>
      </w:r>
    </w:p>
    <w:p w14:paraId="21E3F9E8">
      <w:pPr>
        <w:rPr>
          <w:rFonts w:hint="default"/>
        </w:rPr>
      </w:pPr>
      <w:r>
        <w:rPr>
          <w:rFonts w:hint="default"/>
        </w:rPr>
        <w:t xml:space="preserve">            background-size: 100%;</w:t>
      </w:r>
    </w:p>
    <w:p w14:paraId="5758D12C">
      <w:pPr>
        <w:rPr>
          <w:rFonts w:hint="default"/>
        </w:rPr>
      </w:pPr>
      <w:r>
        <w:rPr>
          <w:rFonts w:hint="default"/>
        </w:rPr>
        <w:t xml:space="preserve">            background-color: #0d023a71;</w:t>
      </w:r>
    </w:p>
    <w:p w14:paraId="7630C197">
      <w:pPr>
        <w:rPr>
          <w:rFonts w:hint="default"/>
        </w:rPr>
      </w:pPr>
      <w:r>
        <w:rPr>
          <w:rFonts w:hint="default"/>
        </w:rPr>
        <w:t xml:space="preserve">            height: 200px;</w:t>
      </w:r>
    </w:p>
    <w:p w14:paraId="3ABEDAB8">
      <w:pPr>
        <w:rPr>
          <w:rFonts w:hint="default"/>
        </w:rPr>
      </w:pPr>
      <w:r>
        <w:rPr>
          <w:rFonts w:hint="default"/>
        </w:rPr>
        <w:t xml:space="preserve">            margin: 5400;</w:t>
      </w:r>
    </w:p>
    <w:p w14:paraId="6CF7BDCD">
      <w:pPr>
        <w:rPr>
          <w:rFonts w:hint="default"/>
        </w:rPr>
      </w:pPr>
      <w:r>
        <w:rPr>
          <w:rFonts w:hint="default"/>
        </w:rPr>
        <w:t xml:space="preserve">            padding: 100px;</w:t>
      </w:r>
    </w:p>
    <w:p w14:paraId="03BD89B4">
      <w:pPr>
        <w:rPr>
          <w:rFonts w:hint="default"/>
        </w:rPr>
      </w:pPr>
      <w:r>
        <w:rPr>
          <w:rFonts w:hint="default"/>
        </w:rPr>
        <w:t xml:space="preserve">            font-size: 50px;</w:t>
      </w:r>
    </w:p>
    <w:p w14:paraId="5DDEC239">
      <w:pPr>
        <w:rPr>
          <w:rFonts w:hint="default"/>
        </w:rPr>
      </w:pPr>
      <w:r>
        <w:rPr>
          <w:rFonts w:hint="default"/>
        </w:rPr>
        <w:t xml:space="preserve">            font-family: fantasy;</w:t>
      </w:r>
    </w:p>
    <w:p w14:paraId="3EDC4943">
      <w:pPr>
        <w:rPr>
          <w:rFonts w:hint="default"/>
        </w:rPr>
      </w:pPr>
      <w:r>
        <w:rPr>
          <w:rFonts w:hint="default"/>
        </w:rPr>
        <w:t xml:space="preserve">            font-style: italic; </w:t>
      </w:r>
    </w:p>
    <w:p w14:paraId="291348B4">
      <w:pPr>
        <w:rPr>
          <w:rFonts w:hint="default"/>
        </w:rPr>
      </w:pPr>
      <w:r>
        <w:rPr>
          <w:rFonts w:hint="default"/>
        </w:rPr>
        <w:t xml:space="preserve">            color: #2323aa62</w:t>
      </w:r>
    </w:p>
    <w:p w14:paraId="4B217ED6">
      <w:pPr>
        <w:rPr>
          <w:rFonts w:hint="default"/>
        </w:rPr>
      </w:pPr>
      <w:r>
        <w:rPr>
          <w:rFonts w:hint="default"/>
        </w:rPr>
        <w:t xml:space="preserve">            border-radius: 30px; </w:t>
      </w:r>
    </w:p>
    <w:p w14:paraId="065C25B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F9BE6EA">
      <w:pPr>
        <w:rPr>
          <w:rFonts w:hint="default"/>
        </w:rPr>
      </w:pPr>
    </w:p>
    <w:p w14:paraId="6718098E">
      <w:pPr>
        <w:rPr>
          <w:rFonts w:hint="default"/>
        </w:rPr>
      </w:pPr>
      <w:r>
        <w:rPr>
          <w:rFonts w:hint="default"/>
        </w:rPr>
        <w:t xml:space="preserve">        .slogan {</w:t>
      </w:r>
    </w:p>
    <w:p w14:paraId="245B2AD1">
      <w:pPr>
        <w:rPr>
          <w:rFonts w:hint="default"/>
        </w:rPr>
      </w:pPr>
      <w:r>
        <w:rPr>
          <w:rFonts w:hint="default"/>
        </w:rPr>
        <w:t xml:space="preserve">            background-color: #FFFF99; /* Màu xanh sáng */</w:t>
      </w:r>
    </w:p>
    <w:p w14:paraId="737A17A1">
      <w:pPr>
        <w:rPr>
          <w:rFonts w:hint="default"/>
        </w:rPr>
      </w:pPr>
      <w:r>
        <w:rPr>
          <w:rFonts w:hint="default"/>
        </w:rPr>
        <w:t xml:space="preserve">            padding: 15px;</w:t>
      </w:r>
    </w:p>
    <w:p w14:paraId="581D36F5">
      <w:pPr>
        <w:rPr>
          <w:rFonts w:hint="default"/>
        </w:rPr>
      </w:pPr>
      <w:r>
        <w:rPr>
          <w:rFonts w:hint="default"/>
        </w:rPr>
        <w:t xml:space="preserve">            font-size: 30px;</w:t>
      </w:r>
    </w:p>
    <w:p w14:paraId="60A724BD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72F9D894">
      <w:pPr>
        <w:rPr>
          <w:rFonts w:hint="default"/>
        </w:rPr>
      </w:pPr>
      <w:r>
        <w:rPr>
          <w:rFonts w:hint="default"/>
        </w:rPr>
        <w:t xml:space="preserve">            font-family: Cambria, Cochin, Georgia, Times, 'Times New Roman', serif;</w:t>
      </w:r>
    </w:p>
    <w:p w14:paraId="50BFEF94">
      <w:pPr>
        <w:rPr>
          <w:rFonts w:hint="default"/>
        </w:rPr>
      </w:pPr>
      <w:r>
        <w:rPr>
          <w:rFonts w:hint="default"/>
        </w:rPr>
        <w:t xml:space="preserve">            color: #fefdff;</w:t>
      </w:r>
    </w:p>
    <w:p w14:paraId="7C53ACD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1767B0">
      <w:pPr>
        <w:rPr>
          <w:rFonts w:hint="default"/>
        </w:rPr>
      </w:pPr>
    </w:p>
    <w:p w14:paraId="5C27EF88">
      <w:pPr>
        <w:rPr>
          <w:rFonts w:hint="default"/>
        </w:rPr>
      </w:pPr>
      <w:r>
        <w:rPr>
          <w:rFonts w:hint="default"/>
        </w:rPr>
        <w:t xml:space="preserve">        /* Định dạng phần nội dung chính */</w:t>
      </w:r>
    </w:p>
    <w:p w14:paraId="2B3B3EBD">
      <w:pPr>
        <w:rPr>
          <w:rFonts w:hint="default"/>
        </w:rPr>
      </w:pPr>
      <w:r>
        <w:rPr>
          <w:rFonts w:hint="default"/>
        </w:rPr>
        <w:t xml:space="preserve">        .main-content {</w:t>
      </w:r>
    </w:p>
    <w:p w14:paraId="0A445929">
      <w:pPr>
        <w:rPr>
          <w:rFonts w:hint="default"/>
        </w:rPr>
      </w:pPr>
      <w:r>
        <w:rPr>
          <w:rFonts w:hint="default"/>
        </w:rPr>
        <w:t xml:space="preserve">            background-color: #2323aa62;  </w:t>
      </w:r>
    </w:p>
    <w:p w14:paraId="3390C957">
      <w:pPr>
        <w:rPr>
          <w:rFonts w:hint="default"/>
        </w:rPr>
      </w:pPr>
      <w:r>
        <w:rPr>
          <w:rFonts w:hint="default"/>
        </w:rPr>
        <w:t xml:space="preserve">            /* background: url("https://i.imgur.com/cjIbEKE.jpeg") no-repeat center center; */</w:t>
      </w:r>
    </w:p>
    <w:p w14:paraId="1440CED4">
      <w:pPr>
        <w:rPr>
          <w:rFonts w:hint="default"/>
        </w:rPr>
      </w:pPr>
      <w:r>
        <w:rPr>
          <w:rFonts w:hint="default"/>
        </w:rPr>
        <w:t xml:space="preserve">            background-size: 100%;</w:t>
      </w:r>
    </w:p>
    <w:p w14:paraId="3E2D0085">
      <w:pPr>
        <w:rPr>
          <w:rFonts w:hint="default"/>
        </w:rPr>
      </w:pPr>
      <w:r>
        <w:rPr>
          <w:rFonts w:hint="default"/>
        </w:rPr>
        <w:t xml:space="preserve">            display:block;</w:t>
      </w:r>
    </w:p>
    <w:p w14:paraId="3F205033">
      <w:pPr>
        <w:rPr>
          <w:rFonts w:hint="default"/>
        </w:rPr>
      </w:pPr>
      <w:r>
        <w:rPr>
          <w:rFonts w:hint="default"/>
        </w:rPr>
        <w:t xml:space="preserve">            gap: 10px;</w:t>
      </w:r>
    </w:p>
    <w:p w14:paraId="4EAFB21B">
      <w:pPr>
        <w:rPr>
          <w:rFonts w:hint="default"/>
        </w:rPr>
      </w:pPr>
      <w:r>
        <w:rPr>
          <w:rFonts w:hint="default"/>
        </w:rPr>
        <w:t xml:space="preserve">            padding: 80px;</w:t>
      </w:r>
    </w:p>
    <w:p w14:paraId="13B3DF82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035CEA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6437FC">
      <w:pPr>
        <w:rPr>
          <w:rFonts w:hint="default"/>
        </w:rPr>
      </w:pPr>
    </w:p>
    <w:p w14:paraId="60F5CD10">
      <w:pPr>
        <w:rPr>
          <w:rFonts w:hint="default"/>
        </w:rPr>
      </w:pPr>
      <w:r>
        <w:rPr>
          <w:rFonts w:hint="default"/>
        </w:rPr>
        <w:t xml:space="preserve">        .box {</w:t>
      </w:r>
    </w:p>
    <w:p w14:paraId="7D4A6DE2">
      <w:pPr>
        <w:rPr>
          <w:rFonts w:hint="default"/>
        </w:rPr>
      </w:pPr>
      <w:r>
        <w:rPr>
          <w:rFonts w:hint="default"/>
        </w:rPr>
        <w:t xml:space="preserve">            background-color: #da050567; /* Màu vàng nhạt */</w:t>
      </w:r>
    </w:p>
    <w:p w14:paraId="565CC587">
      <w:pPr>
        <w:rPr>
          <w:rFonts w:hint="default"/>
        </w:rPr>
      </w:pPr>
      <w:r>
        <w:rPr>
          <w:rFonts w:hint="default"/>
        </w:rPr>
        <w:t xml:space="preserve">            border: 2px solid #fdfdfd; /* Màu cam đậm */</w:t>
      </w:r>
    </w:p>
    <w:p w14:paraId="5B0AF721">
      <w:pPr>
        <w:rPr>
          <w:rFonts w:hint="default"/>
        </w:rPr>
      </w:pPr>
      <w:r>
        <w:rPr>
          <w:rFonts w:hint="default"/>
        </w:rPr>
        <w:t xml:space="preserve">            padding: 30px;</w:t>
      </w:r>
    </w:p>
    <w:p w14:paraId="11190F5E">
      <w:pPr>
        <w:rPr>
          <w:rFonts w:hint="default"/>
        </w:rPr>
      </w:pPr>
      <w:r>
        <w:rPr>
          <w:rFonts w:hint="default"/>
        </w:rPr>
        <w:t xml:space="preserve">            font-size: 25px;</w:t>
      </w:r>
    </w:p>
    <w:p w14:paraId="1E17E1BC">
      <w:pPr>
        <w:rPr>
          <w:rFonts w:hint="default"/>
        </w:rPr>
      </w:pPr>
      <w:r>
        <w:rPr>
          <w:rFonts w:hint="default"/>
        </w:rPr>
        <w:t xml:space="preserve">            margin-left: 50px; </w:t>
      </w:r>
    </w:p>
    <w:p w14:paraId="00E85495">
      <w:pPr>
        <w:rPr>
          <w:rFonts w:hint="default"/>
        </w:rPr>
      </w:pPr>
      <w:r>
        <w:rPr>
          <w:rFonts w:hint="default"/>
        </w:rPr>
        <w:t xml:space="preserve">            margin-top: 50px;</w:t>
      </w:r>
    </w:p>
    <w:p w14:paraId="7494B818">
      <w:pPr>
        <w:rPr>
          <w:rFonts w:hint="default"/>
        </w:rPr>
      </w:pPr>
      <w:r>
        <w:rPr>
          <w:rFonts w:hint="default"/>
        </w:rPr>
        <w:t xml:space="preserve">            font-style: italic;</w:t>
      </w:r>
    </w:p>
    <w:p w14:paraId="31EBE205">
      <w:pPr>
        <w:rPr>
          <w:rFonts w:hint="default"/>
        </w:rPr>
      </w:pPr>
      <w:r>
        <w:rPr>
          <w:rFonts w:hint="default"/>
        </w:rPr>
        <w:t xml:space="preserve">            font-family:'Segoe UI', Tahoma, Geneva, Verdana, sans-serif ; </w:t>
      </w:r>
    </w:p>
    <w:p w14:paraId="27C09FA1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65217A3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01D0A5">
      <w:pPr>
        <w:rPr>
          <w:rFonts w:hint="default"/>
        </w:rPr>
      </w:pPr>
    </w:p>
    <w:p w14:paraId="27414D22">
      <w:pPr>
        <w:rPr>
          <w:rFonts w:hint="default"/>
        </w:rPr>
      </w:pPr>
      <w:r>
        <w:rPr>
          <w:rFonts w:hint="default"/>
        </w:rPr>
        <w:t xml:space="preserve">        /* Định dạng phần cuối trang */</w:t>
      </w:r>
    </w:p>
    <w:p w14:paraId="4CE64272">
      <w:pPr>
        <w:rPr>
          <w:rFonts w:hint="default"/>
        </w:rPr>
      </w:pPr>
      <w:r>
        <w:rPr>
          <w:rFonts w:hint="default"/>
        </w:rPr>
        <w:t xml:space="preserve">        .footer {</w:t>
      </w:r>
    </w:p>
    <w:p w14:paraId="1CACAC6E">
      <w:pPr>
        <w:rPr>
          <w:rFonts w:hint="default"/>
        </w:rPr>
      </w:pPr>
      <w:r>
        <w:rPr>
          <w:rFonts w:hint="default"/>
        </w:rPr>
        <w:t xml:space="preserve">            background-color: #022d66; /* Màu đỏ */</w:t>
      </w:r>
    </w:p>
    <w:p w14:paraId="01B4C835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37AF8DEA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38A3A5FB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752C31DE">
      <w:pPr>
        <w:rPr>
          <w:rFonts w:hint="default"/>
        </w:rPr>
      </w:pPr>
      <w:r>
        <w:rPr>
          <w:rFonts w:hint="default"/>
        </w:rPr>
        <w:t xml:space="preserve">        } </w:t>
      </w:r>
    </w:p>
    <w:p w14:paraId="21959A8A">
      <w:pPr>
        <w:rPr>
          <w:rFonts w:hint="default"/>
        </w:rPr>
      </w:pPr>
    </w:p>
    <w:p w14:paraId="6D038650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5B534A5E">
      <w:pPr>
        <w:rPr>
          <w:rFonts w:hint="default"/>
        </w:rPr>
      </w:pPr>
      <w:r>
        <w:rPr>
          <w:rFonts w:hint="default"/>
        </w:rPr>
        <w:t>&lt;/head&gt;</w:t>
      </w:r>
    </w:p>
    <w:p w14:paraId="0FAB3B4A">
      <w:pPr>
        <w:rPr>
          <w:rFonts w:hint="default"/>
        </w:rPr>
      </w:pPr>
      <w:r>
        <w:rPr>
          <w:rFonts w:hint="default"/>
        </w:rPr>
        <w:t>&lt;body&gt;</w:t>
      </w:r>
    </w:p>
    <w:p w14:paraId="78173B2B">
      <w:pPr>
        <w:rPr>
          <w:rFonts w:hint="default"/>
        </w:rPr>
      </w:pPr>
    </w:p>
    <w:p w14:paraId="600C7C0C">
      <w:pPr>
        <w:rPr>
          <w:rFonts w:hint="default"/>
        </w:rPr>
      </w:pPr>
      <w:r>
        <w:rPr>
          <w:rFonts w:hint="default"/>
        </w:rPr>
        <w:t xml:space="preserve">    &lt;!-- Phần đầu trang --&gt;</w:t>
      </w:r>
    </w:p>
    <w:p w14:paraId="1D4B4260">
      <w:pPr>
        <w:rPr>
          <w:rFonts w:hint="default"/>
        </w:rPr>
      </w:pPr>
      <w:r>
        <w:rPr>
          <w:rFonts w:hint="default"/>
        </w:rPr>
        <w:t xml:space="preserve">    &lt;div class="header"&gt;</w:t>
      </w:r>
    </w:p>
    <w:p w14:paraId="5C7B76D5">
      <w:pPr>
        <w:rPr>
          <w:rFonts w:hint="default"/>
        </w:rPr>
      </w:pPr>
    </w:p>
    <w:p w14:paraId="2E8E0E0B">
      <w:pPr>
        <w:rPr>
          <w:rFonts w:hint="default"/>
        </w:rPr>
      </w:pPr>
      <w:r>
        <w:rPr>
          <w:rFonts w:hint="default"/>
        </w:rPr>
        <w:t xml:space="preserve">        &lt;div class="nav-buttons"&gt;</w:t>
      </w:r>
    </w:p>
    <w:p w14:paraId="6A2DF212">
      <w:pPr>
        <w:rPr>
          <w:rFonts w:hint="default"/>
        </w:rPr>
      </w:pPr>
      <w:r>
        <w:rPr>
          <w:rFonts w:hint="default"/>
        </w:rPr>
        <w:t xml:space="preserve">            &lt;p&gt;</w:t>
      </w:r>
    </w:p>
    <w:p w14:paraId="10B041CB">
      <w:pPr>
        <w:rPr>
          <w:rFonts w:hint="default"/>
        </w:rPr>
      </w:pPr>
      <w:r>
        <w:rPr>
          <w:rFonts w:hint="default"/>
        </w:rPr>
        <w:t xml:space="preserve">                &lt;!-- Thêm các link điều hướng --&gt;</w:t>
      </w:r>
    </w:p>
    <w:p w14:paraId="34A5B487">
      <w:pPr>
        <w:rPr>
          <w:rFonts w:hint="default"/>
        </w:rPr>
      </w:pPr>
      <w:r>
        <w:rPr>
          <w:rFonts w:hint="default"/>
        </w:rPr>
        <w:t xml:space="preserve">                &lt;a href="index.html" class="button"&gt;HOME&lt;/a&gt;</w:t>
      </w:r>
    </w:p>
    <w:p w14:paraId="4EB86B28">
      <w:pPr>
        <w:rPr>
          <w:rFonts w:hint="default"/>
        </w:rPr>
      </w:pPr>
      <w:r>
        <w:rPr>
          <w:rFonts w:hint="default"/>
        </w:rPr>
        <w:t>&lt;a href="gioithieu.html" class="button"&gt;ABOUT&lt;/a&gt;</w:t>
      </w:r>
    </w:p>
    <w:p w14:paraId="71302BA3">
      <w:pPr>
        <w:rPr>
          <w:rFonts w:hint="default"/>
        </w:rPr>
      </w:pPr>
      <w:r>
        <w:rPr>
          <w:rFonts w:hint="default"/>
        </w:rPr>
        <w:t>&lt;a href="chatbox.html" class="button"&gt;CHAT&lt;/a&gt;</w:t>
      </w:r>
    </w:p>
    <w:p w14:paraId="066EE253">
      <w:pPr>
        <w:rPr>
          <w:rFonts w:hint="default"/>
        </w:rPr>
      </w:pPr>
      <w:r>
        <w:rPr>
          <w:rFonts w:hint="default"/>
        </w:rPr>
        <w:t>&lt;a href="heart.html" class="button"&gt;LIKE&lt;/a&gt;</w:t>
      </w:r>
    </w:p>
    <w:p w14:paraId="6D5A2C14">
      <w:pPr>
        <w:rPr>
          <w:rFonts w:hint="default"/>
        </w:rPr>
      </w:pPr>
      <w:r>
        <w:rPr>
          <w:rFonts w:hint="default"/>
        </w:rPr>
        <w:t>&lt;a href="memories.html" class="button"&gt;A4&lt;/a&gt;</w:t>
      </w:r>
    </w:p>
    <w:p w14:paraId="786DAE50">
      <w:pPr>
        <w:rPr>
          <w:rFonts w:hint="default"/>
        </w:rPr>
      </w:pPr>
    </w:p>
    <w:p w14:paraId="139B14C2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0B9EBA2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69339F8">
      <w:pPr>
        <w:rPr>
          <w:rFonts w:hint="default"/>
        </w:rPr>
      </w:pPr>
    </w:p>
    <w:p w14:paraId="3C9FA317">
      <w:pPr>
        <w:rPr>
          <w:rFonts w:hint="default"/>
        </w:rPr>
      </w:pPr>
      <w:r>
        <w:rPr>
          <w:rFonts w:hint="default"/>
        </w:rPr>
        <w:t xml:space="preserve">        &lt;br&gt;</w:t>
      </w:r>
    </w:p>
    <w:p w14:paraId="5FEE1FA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15A1380">
      <w:pPr>
        <w:rPr>
          <w:rFonts w:hint="default"/>
        </w:rPr>
      </w:pPr>
      <w:r>
        <w:rPr>
          <w:rFonts w:hint="default"/>
        </w:rPr>
        <w:t xml:space="preserve">        &lt;div class="banner"&gt;&lt;/div&gt;</w:t>
      </w:r>
    </w:p>
    <w:p w14:paraId="13B094E7">
      <w:pPr>
        <w:rPr>
          <w:rFonts w:hint="default"/>
        </w:rPr>
      </w:pPr>
    </w:p>
    <w:p w14:paraId="78D6DAE4">
      <w:pPr>
        <w:rPr>
          <w:rFonts w:hint="default"/>
        </w:rPr>
      </w:pPr>
      <w:r>
        <w:rPr>
          <w:rFonts w:hint="default"/>
        </w:rPr>
        <w:t xml:space="preserve">        &lt;div class="slogan"&gt; </w:t>
      </w:r>
    </w:p>
    <w:p w14:paraId="374985EB">
      <w:pPr>
        <w:rPr>
          <w:rFonts w:hint="default"/>
        </w:rPr>
      </w:pPr>
      <w:r>
        <w:rPr>
          <w:rFonts w:hint="default"/>
        </w:rPr>
        <w:t xml:space="preserve">        &lt;b&gt;</w:t>
      </w:r>
    </w:p>
    <w:p w14:paraId="73C7BD0A">
      <w:pPr>
        <w:rPr>
          <w:rFonts w:hint="default"/>
        </w:rPr>
      </w:pPr>
      <w:r>
        <w:rPr>
          <w:rFonts w:hint="default"/>
        </w:rPr>
        <w:t xml:space="preserve">           &lt;span style="color: red;"&gt;</w:t>
      </w:r>
    </w:p>
    <w:p w14:paraId="416626E8">
      <w:pPr>
        <w:rPr>
          <w:rFonts w:hint="default"/>
        </w:rPr>
      </w:pPr>
      <w:r>
        <w:rPr>
          <w:rFonts w:hint="default"/>
        </w:rPr>
        <w:t xml:space="preserve">    TỔ 1 12A4(2023-2026) Sau 3 năm, chúng ta đã có gì?</w:t>
      </w:r>
    </w:p>
    <w:p w14:paraId="4DBE0D46">
      <w:pPr>
        <w:rPr>
          <w:rFonts w:hint="default"/>
        </w:rPr>
      </w:pPr>
      <w:r>
        <w:rPr>
          <w:rFonts w:hint="default"/>
        </w:rPr>
        <w:t>&lt;/span&gt;</w:t>
      </w:r>
    </w:p>
    <w:p w14:paraId="225F4FF2">
      <w:pPr>
        <w:rPr>
          <w:rFonts w:hint="default"/>
        </w:rPr>
      </w:pPr>
      <w:r>
        <w:rPr>
          <w:rFonts w:hint="default"/>
        </w:rPr>
        <w:t>&lt;br&gt;</w:t>
      </w:r>
    </w:p>
    <w:p w14:paraId="5FCBA774">
      <w:pPr>
        <w:rPr>
          <w:rFonts w:hint="default"/>
        </w:rPr>
      </w:pPr>
      <w:r>
        <w:rPr>
          <w:rFonts w:hint="default"/>
        </w:rPr>
        <w:t xml:space="preserve">   </w:t>
      </w:r>
    </w:p>
    <w:p w14:paraId="37258E72">
      <w:pPr>
        <w:rPr>
          <w:rFonts w:hint="default"/>
        </w:rPr>
      </w:pPr>
      <w:r>
        <w:rPr>
          <w:rFonts w:hint="default"/>
        </w:rPr>
        <w:t xml:space="preserve">            &lt;i style = "font-size: 25px;</w:t>
      </w:r>
    </w:p>
    <w:p w14:paraId="20B3AD8A">
      <w:pPr>
        <w:rPr>
          <w:rFonts w:hint="default"/>
        </w:rPr>
      </w:pPr>
      <w:r>
        <w:rPr>
          <w:rFonts w:hint="default"/>
        </w:rPr>
        <w:t xml:space="preserve">                        color: #FF0000;"&gt; </w:t>
      </w:r>
    </w:p>
    <w:p w14:paraId="3D105F05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47777FCA">
      <w:pPr>
        <w:rPr>
          <w:rFonts w:hint="default"/>
        </w:rPr>
      </w:pPr>
      <w:r>
        <w:rPr>
          <w:rFonts w:hint="default"/>
        </w:rPr>
        <w:t>Cùng nhau xem lại nhé – hành trình 3 năm qua!</w:t>
      </w:r>
    </w:p>
    <w:p w14:paraId="4A39D8D2">
      <w:pPr>
        <w:rPr>
          <w:rFonts w:hint="default"/>
        </w:rPr>
      </w:pPr>
      <w:r>
        <w:rPr>
          <w:rFonts w:hint="default"/>
        </w:rPr>
        <w:t xml:space="preserve">            &lt;/i&gt;</w:t>
      </w:r>
    </w:p>
    <w:p w14:paraId="01171921">
      <w:pPr>
        <w:rPr>
          <w:rFonts w:hint="default"/>
        </w:rPr>
      </w:pPr>
      <w:r>
        <w:rPr>
          <w:rFonts w:hint="default"/>
        </w:rPr>
        <w:t xml:space="preserve">            &lt;br&gt; &lt;br&gt;</w:t>
      </w:r>
    </w:p>
    <w:p w14:paraId="3E45C9BF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7C333D78">
      <w:pPr>
        <w:rPr>
          <w:rFonts w:hint="default"/>
        </w:rPr>
      </w:pPr>
      <w:r>
        <w:rPr>
          <w:rFonts w:hint="default"/>
        </w:rPr>
        <w:t>&lt;div style="position:relative; padding-top:56.25%;"&gt;</w:t>
      </w:r>
    </w:p>
    <w:p w14:paraId="385FEDB3">
      <w:pPr>
        <w:rPr>
          <w:rFonts w:hint="default"/>
        </w:rPr>
      </w:pPr>
      <w:r>
        <w:rPr>
          <w:rFonts w:hint="default"/>
        </w:rPr>
        <w:t xml:space="preserve">    &lt;iframe</w:t>
      </w:r>
    </w:p>
    <w:p w14:paraId="740C3A30">
      <w:pPr>
        <w:rPr>
          <w:rFonts w:hint="default"/>
        </w:rPr>
      </w:pPr>
      <w:r>
        <w:rPr>
          <w:rFonts w:hint="default"/>
        </w:rPr>
        <w:t xml:space="preserve">        src="https://player.cloudinary.com/embed/?cloud_name=dvvgtvqi4&amp;public_id=7467434925616_mywged"</w:t>
      </w:r>
    </w:p>
    <w:p w14:paraId="6E60482E">
      <w:pPr>
        <w:rPr>
          <w:rFonts w:hint="default"/>
        </w:rPr>
      </w:pPr>
      <w:r>
        <w:rPr>
          <w:rFonts w:hint="default"/>
        </w:rPr>
        <w:t xml:space="preserve">        style="position:absolute; top:0; left:0; width:100%; height:100%;"</w:t>
      </w:r>
    </w:p>
    <w:p w14:paraId="67328A35">
      <w:pPr>
        <w:rPr>
          <w:rFonts w:hint="default"/>
        </w:rPr>
      </w:pPr>
      <w:r>
        <w:rPr>
          <w:rFonts w:hint="default"/>
        </w:rPr>
        <w:t xml:space="preserve">        frameborder="0"</w:t>
      </w:r>
    </w:p>
    <w:p w14:paraId="72DAD811">
      <w:pPr>
        <w:rPr>
          <w:rFonts w:hint="default"/>
        </w:rPr>
      </w:pPr>
      <w:r>
        <w:rPr>
          <w:rFonts w:hint="default"/>
        </w:rPr>
        <w:t xml:space="preserve">        allow="autoplay; fullscreen"</w:t>
      </w:r>
    </w:p>
    <w:p w14:paraId="31F58C33">
      <w:pPr>
        <w:rPr>
          <w:rFonts w:hint="default"/>
        </w:rPr>
      </w:pPr>
      <w:r>
        <w:rPr>
          <w:rFonts w:hint="default"/>
        </w:rPr>
        <w:t xml:space="preserve">        allowfullscreen&gt;</w:t>
      </w:r>
    </w:p>
    <w:p w14:paraId="04C48A10">
      <w:pPr>
        <w:rPr>
          <w:rFonts w:hint="default"/>
        </w:rPr>
      </w:pPr>
      <w:r>
        <w:rPr>
          <w:rFonts w:hint="default"/>
        </w:rPr>
        <w:t xml:space="preserve">    &lt;/iframe&gt;</w:t>
      </w:r>
    </w:p>
    <w:p w14:paraId="26E3A9D9">
      <w:pPr>
        <w:rPr>
          <w:rFonts w:hint="default"/>
        </w:rPr>
      </w:pPr>
      <w:r>
        <w:rPr>
          <w:rFonts w:hint="default"/>
        </w:rPr>
        <w:t>&lt;/div&gt;</w:t>
      </w:r>
    </w:p>
    <w:p w14:paraId="5E4C764A">
      <w:pPr>
        <w:rPr>
          <w:rFonts w:hint="default"/>
        </w:rPr>
      </w:pPr>
    </w:p>
    <w:p w14:paraId="04B8C87E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3BD7A5D">
      <w:pPr>
        <w:rPr>
          <w:rFonts w:hint="default"/>
        </w:rPr>
      </w:pPr>
      <w:r>
        <w:rPr>
          <w:rFonts w:hint="default"/>
        </w:rPr>
        <w:t xml:space="preserve">         </w:t>
      </w:r>
    </w:p>
    <w:p w14:paraId="4E118DA6">
      <w:pPr>
        <w:rPr>
          <w:rFonts w:hint="default"/>
        </w:rPr>
      </w:pPr>
      <w:r>
        <w:rPr>
          <w:rFonts w:hint="default"/>
        </w:rPr>
        <w:t xml:space="preserve">        &lt;/b&gt;</w:t>
      </w:r>
    </w:p>
    <w:p w14:paraId="0FDFA31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3E5B138">
      <w:pPr>
        <w:rPr>
          <w:rFonts w:hint="default"/>
        </w:rPr>
      </w:pPr>
      <w:r>
        <w:rPr>
          <w:rFonts w:hint="default"/>
        </w:rPr>
        <w:t xml:space="preserve">        &lt;br&gt;</w:t>
      </w:r>
    </w:p>
    <w:p w14:paraId="6EB3CE15">
      <w:pPr>
        <w:rPr>
          <w:rFonts w:hint="default"/>
        </w:rPr>
      </w:pPr>
      <w:r>
        <w:rPr>
          <w:rFonts w:hint="default"/>
        </w:rPr>
        <w:t xml:space="preserve">        &lt;div class="audio-center"&gt;</w:t>
      </w:r>
    </w:p>
    <w:p w14:paraId="1A47B32D">
      <w:pPr>
        <w:rPr>
          <w:rFonts w:hint="default"/>
        </w:rPr>
      </w:pPr>
      <w:r>
        <w:rPr>
          <w:rFonts w:hint="default"/>
        </w:rPr>
        <w:t xml:space="preserve">            &lt;iframe style="border-radius:12px" </w:t>
      </w:r>
    </w:p>
    <w:p w14:paraId="36DE69FC">
      <w:pPr>
        <w:rPr>
          <w:rFonts w:hint="default"/>
        </w:rPr>
      </w:pPr>
      <w:r>
        <w:rPr>
          <w:rFonts w:hint="default"/>
        </w:rPr>
        <w:t xml:space="preserve">                    src="https://open.spotify.com/embed/track/0tPBIwb0p5mozyF6GZVTUG?utm_source=generator" </w:t>
      </w:r>
    </w:p>
    <w:p w14:paraId="39B03BC2">
      <w:pPr>
        <w:rPr>
          <w:rFonts w:hint="default"/>
        </w:rPr>
      </w:pPr>
      <w:r>
        <w:rPr>
          <w:rFonts w:hint="default"/>
        </w:rPr>
        <w:t xml:space="preserve">                    width="100%" </w:t>
      </w:r>
    </w:p>
    <w:p w14:paraId="2C0F76B4">
      <w:pPr>
        <w:rPr>
          <w:rFonts w:hint="default"/>
        </w:rPr>
      </w:pPr>
      <w:r>
        <w:rPr>
          <w:rFonts w:hint="default"/>
        </w:rPr>
        <w:t xml:space="preserve">                    height="80" </w:t>
      </w:r>
    </w:p>
    <w:p w14:paraId="02E287EE">
      <w:pPr>
        <w:rPr>
          <w:rFonts w:hint="default"/>
        </w:rPr>
      </w:pPr>
      <w:r>
        <w:rPr>
          <w:rFonts w:hint="default"/>
        </w:rPr>
        <w:t xml:space="preserve">                    frameBorder="0" </w:t>
      </w:r>
    </w:p>
    <w:p w14:paraId="63BB6B9F">
      <w:pPr>
        <w:rPr>
          <w:rFonts w:hint="default"/>
        </w:rPr>
      </w:pPr>
      <w:r>
        <w:rPr>
          <w:rFonts w:hint="default"/>
        </w:rPr>
        <w:t xml:space="preserve">                    allow="autoplay; clipboard-write; encrypted-media; fullscreen; picture-in-picture" </w:t>
      </w:r>
    </w:p>
    <w:p w14:paraId="2172626C">
      <w:pPr>
        <w:rPr>
          <w:rFonts w:hint="default"/>
        </w:rPr>
      </w:pPr>
      <w:r>
        <w:rPr>
          <w:rFonts w:hint="default"/>
        </w:rPr>
        <w:t xml:space="preserve">                    loading="lazy"&gt;</w:t>
      </w:r>
    </w:p>
    <w:p w14:paraId="049DABF5">
      <w:pPr>
        <w:rPr>
          <w:rFonts w:hint="default"/>
        </w:rPr>
      </w:pPr>
      <w:r>
        <w:rPr>
          <w:rFonts w:hint="default"/>
        </w:rPr>
        <w:t xml:space="preserve">            &lt;/iframe&gt;</w:t>
      </w:r>
    </w:p>
    <w:p w14:paraId="64A507F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981C8E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9B780F8">
      <w:pPr>
        <w:rPr>
          <w:rFonts w:hint="default"/>
        </w:rPr>
      </w:pPr>
    </w:p>
    <w:p w14:paraId="72F1748A">
      <w:pPr>
        <w:rPr>
          <w:rFonts w:hint="default"/>
        </w:rPr>
      </w:pPr>
      <w:r>
        <w:rPr>
          <w:rFonts w:hint="default"/>
        </w:rPr>
        <w:t xml:space="preserve">    &lt;!-- Phần nội dung chính --&gt;</w:t>
      </w:r>
    </w:p>
    <w:p w14:paraId="210FFA04">
      <w:pPr>
        <w:rPr>
          <w:rFonts w:hint="default"/>
        </w:rPr>
      </w:pPr>
    </w:p>
    <w:p w14:paraId="1E718F6C">
      <w:pPr>
        <w:rPr>
          <w:rFonts w:hint="default"/>
        </w:rPr>
      </w:pPr>
      <w:r>
        <w:rPr>
          <w:rFonts w:hint="default"/>
        </w:rPr>
        <w:t xml:space="preserve">    &lt;div class="main-content"&gt;</w:t>
      </w:r>
    </w:p>
    <w:p w14:paraId="33616395">
      <w:pPr>
        <w:rPr>
          <w:rFonts w:hint="default"/>
        </w:rPr>
      </w:pPr>
      <w:r>
        <w:rPr>
          <w:rFonts w:hint="default"/>
        </w:rPr>
        <w:t xml:space="preserve">        &lt;div class="box"&gt; </w:t>
      </w:r>
    </w:p>
    <w:p w14:paraId="34BA038D">
      <w:pPr>
        <w:rPr>
          <w:rFonts w:hint="default"/>
        </w:rPr>
      </w:pPr>
      <w:r>
        <w:rPr>
          <w:rFonts w:hint="default"/>
        </w:rPr>
        <w:t xml:space="preserve">            &lt;p style = "color:#fafafa;</w:t>
      </w:r>
    </w:p>
    <w:p w14:paraId="542BFD21">
      <w:pPr>
        <w:rPr>
          <w:rFonts w:hint="default"/>
        </w:rPr>
      </w:pPr>
      <w:r>
        <w:rPr>
          <w:rFonts w:hint="default"/>
        </w:rPr>
        <w:t xml:space="preserve">                        font-family:Cambria, Cochin, Georgia, Times, 'Times New Roman', serif;"&gt; </w:t>
      </w:r>
    </w:p>
    <w:p w14:paraId="17EF778C">
      <w:pPr>
        <w:rPr>
          <w:rFonts w:hint="default"/>
        </w:rPr>
      </w:pPr>
      <w:r>
        <w:rPr>
          <w:rFonts w:hint="default"/>
        </w:rPr>
        <w:t xml:space="preserve">                &lt;b style="font-size: 50px;"&gt; 2023-2024 &lt;/b&gt;</w:t>
      </w:r>
    </w:p>
    <w:p w14:paraId="238C49AD">
      <w:pPr>
        <w:rPr>
          <w:rFonts w:hint="default"/>
        </w:rPr>
      </w:pPr>
      <w:r>
        <w:rPr>
          <w:rFonts w:hint="default"/>
        </w:rPr>
        <w:t xml:space="preserve">                &lt;br&gt; 10a4 - Cô Thủy chủ nhiệm &lt;br&gt;</w:t>
      </w:r>
    </w:p>
    <w:p w14:paraId="2C01504D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752AF9C8">
      <w:pPr>
        <w:rPr>
          <w:rFonts w:hint="default"/>
        </w:rPr>
      </w:pPr>
      <w:r>
        <w:rPr>
          <w:rFonts w:hint="default"/>
        </w:rPr>
        <w:t xml:space="preserve">                Ảnh tập thể lớp</w:t>
      </w:r>
    </w:p>
    <w:p w14:paraId="476BF1B6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108D9EDA">
      <w:pPr>
        <w:rPr>
          <w:rFonts w:hint="default"/>
        </w:rPr>
      </w:pPr>
      <w:r>
        <w:rPr>
          <w:rFonts w:hint="default"/>
        </w:rPr>
        <w:t xml:space="preserve">                 &lt;img </w:t>
      </w:r>
    </w:p>
    <w:p w14:paraId="6E3D8F70">
      <w:pPr>
        <w:rPr>
          <w:rFonts w:hint="default"/>
        </w:rPr>
      </w:pPr>
      <w:r>
        <w:rPr>
          <w:rFonts w:hint="default"/>
        </w:rPr>
        <w:t xml:space="preserve">            src="https://i.pinimg.com/736x/df/f4/77/dff477c5e1beba668666aec998ea3a0e.jpg" width="400" height="300" style = "border-radius: 10%" &gt;</w:t>
      </w:r>
    </w:p>
    <w:p w14:paraId="3803ECA4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38BA8C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1C5605A">
      <w:pPr>
        <w:rPr>
          <w:rFonts w:hint="default"/>
        </w:rPr>
      </w:pPr>
      <w:r>
        <w:rPr>
          <w:rFonts w:hint="default"/>
        </w:rPr>
        <w:t xml:space="preserve">           </w:t>
      </w:r>
    </w:p>
    <w:p w14:paraId="47BF8FEB">
      <w:pPr>
        <w:rPr>
          <w:rFonts w:hint="default"/>
        </w:rPr>
      </w:pPr>
      <w:r>
        <w:rPr>
          <w:rFonts w:hint="default"/>
        </w:rPr>
        <w:t xml:space="preserve">      &lt;img src="https://i.pinimg.com/736x/58/17/6d/58176d04d2bdf96626c3c1839f401db7.jpg" width="300" height="250" style = "border-radius: 10%" margin-right: auto&gt;</w:t>
      </w:r>
    </w:p>
    <w:p w14:paraId="2D249541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F5B31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DD5D225">
      <w:pPr>
        <w:rPr>
          <w:rFonts w:hint="default"/>
        </w:rPr>
      </w:pPr>
      <w:r>
        <w:rPr>
          <w:rFonts w:hint="default"/>
        </w:rPr>
        <w:t xml:space="preserve">           &lt;img src="https://i.pinimg.com/736x/89/c6/bb/89c6bb517054675a9755a034db55585b.jpg" width="400" height="300" style = "border-radius: 10%" &gt; </w:t>
      </w:r>
    </w:p>
    <w:p w14:paraId="10DB813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C6F8582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6BD847B6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103665CB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E526D76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6134E9D5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74EDC323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2E9D5548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3C677A06">
      <w:pPr>
        <w:rPr>
          <w:rFonts w:hint="default"/>
        </w:rPr>
      </w:pPr>
      <w:r>
        <w:rPr>
          <w:rFonts w:hint="default"/>
        </w:rPr>
        <w:t>&lt;br&gt; Cắm trại &lt;br&gt;</w:t>
      </w:r>
    </w:p>
    <w:p w14:paraId="5FFBB71A">
      <w:pPr>
        <w:rPr>
          <w:rFonts w:hint="default"/>
        </w:rPr>
      </w:pPr>
      <w:r>
        <w:rPr>
          <w:rFonts w:hint="default"/>
        </w:rPr>
        <w:t xml:space="preserve">             </w:t>
      </w:r>
    </w:p>
    <w:p w14:paraId="1D85EB4F">
      <w:pPr>
        <w:rPr>
          <w:rFonts w:hint="default"/>
        </w:rPr>
      </w:pPr>
      <w:r>
        <w:rPr>
          <w:rFonts w:hint="default"/>
        </w:rPr>
        <w:t xml:space="preserve">          </w:t>
      </w:r>
    </w:p>
    <w:p w14:paraId="5A5FCF8D">
      <w:pPr>
        <w:rPr>
          <w:rFonts w:hint="default"/>
        </w:rPr>
      </w:pPr>
    </w:p>
    <w:p w14:paraId="16D644F7">
      <w:pPr>
        <w:rPr>
          <w:rFonts w:hint="default"/>
        </w:rPr>
      </w:pPr>
      <w:r>
        <w:rPr>
          <w:rFonts w:hint="default"/>
        </w:rPr>
        <w:t xml:space="preserve">          </w:t>
      </w:r>
    </w:p>
    <w:p w14:paraId="0497F271">
      <w:pPr>
        <w:rPr>
          <w:rFonts w:hint="default"/>
        </w:rPr>
      </w:pPr>
      <w:r>
        <w:rPr>
          <w:rFonts w:hint="default"/>
        </w:rPr>
        <w:t xml:space="preserve">                 &lt;img src="https://i.pinimg.com/736x/cb/0d/70/cb0d701c11b503f6ebc930bf640d152f.jpg" width="200" height="250" style = "border-radius: 10%" margin-right: auto&gt;</w:t>
      </w:r>
    </w:p>
    <w:p w14:paraId="23AE6D23">
      <w:pPr>
        <w:rPr>
          <w:rFonts w:hint="default"/>
        </w:rPr>
      </w:pPr>
      <w:r>
        <w:rPr>
          <w:rFonts w:hint="default"/>
        </w:rPr>
        <w:t xml:space="preserve">                 </w:t>
      </w:r>
    </w:p>
    <w:p w14:paraId="746FF820">
      <w:pPr>
        <w:rPr>
          <w:rFonts w:hint="default"/>
        </w:rPr>
      </w:pPr>
      <w:r>
        <w:rPr>
          <w:rFonts w:hint="default"/>
        </w:rPr>
        <w:t xml:space="preserve">                 </w:t>
      </w:r>
    </w:p>
    <w:p w14:paraId="28E1655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4A63B47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3584736A">
      <w:pPr>
        <w:rPr>
          <w:rFonts w:hint="default"/>
        </w:rPr>
      </w:pPr>
      <w:r>
        <w:rPr>
          <w:rFonts w:hint="default"/>
        </w:rPr>
        <w:t xml:space="preserve">         </w:t>
      </w:r>
    </w:p>
    <w:p w14:paraId="467A3240">
      <w:pPr>
        <w:rPr>
          <w:rFonts w:hint="default"/>
        </w:rPr>
      </w:pPr>
      <w:r>
        <w:rPr>
          <w:rFonts w:hint="default"/>
        </w:rPr>
        <w:t xml:space="preserve">              &lt;img src="https://i.pinimg.com/736x/74/f9/2a/74f92ae382db5c5e291883bf6132a179.jpg" width= "350 " height="200" style = "border-radius: 10%" margin-right: auto&gt;</w:t>
      </w:r>
    </w:p>
    <w:p w14:paraId="68AB875A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375664CF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42704E7D">
      <w:pPr>
        <w:rPr>
          <w:rFonts w:hint="default"/>
        </w:rPr>
      </w:pPr>
      <w:r>
        <w:rPr>
          <w:rFonts w:hint="default"/>
        </w:rPr>
        <w:t xml:space="preserve">       &lt;img src="https://i.pinimg.com/736x/3f/f7/c5/3ff7c5624e35e339848390ac30b54bd1.jpg" width="450" height="320" style = "border-radius: 10%"&gt;</w:t>
      </w:r>
    </w:p>
    <w:p w14:paraId="3E5403CD">
      <w:pPr>
        <w:rPr>
          <w:rFonts w:hint="default"/>
        </w:rPr>
      </w:pPr>
    </w:p>
    <w:p w14:paraId="1E55EEB3">
      <w:pPr>
        <w:rPr>
          <w:rFonts w:hint="default"/>
        </w:rPr>
      </w:pPr>
    </w:p>
    <w:p w14:paraId="3695EA39">
      <w:pPr>
        <w:rPr>
          <w:rFonts w:hint="default"/>
        </w:rPr>
      </w:pPr>
      <w:r>
        <w:rPr>
          <w:rFonts w:hint="default"/>
        </w:rPr>
        <w:t>&lt;div style="position:relative; padding-top:56.25%;"&gt;</w:t>
      </w:r>
    </w:p>
    <w:p w14:paraId="67E861CB">
      <w:pPr>
        <w:rPr>
          <w:rFonts w:hint="default"/>
        </w:rPr>
      </w:pPr>
      <w:r>
        <w:rPr>
          <w:rFonts w:hint="default"/>
        </w:rPr>
        <w:t xml:space="preserve">    &lt;iframe</w:t>
      </w:r>
    </w:p>
    <w:p w14:paraId="7D169A11">
      <w:pPr>
        <w:rPr>
          <w:rFonts w:hint="default"/>
        </w:rPr>
      </w:pPr>
      <w:r>
        <w:rPr>
          <w:rFonts w:hint="default"/>
        </w:rPr>
        <w:t xml:space="preserve">        src="https://player.cloudinary.com/embed/?cloud_name=dvvgtvqi4&amp;public_id=7467435063680_tsdxcr"</w:t>
      </w:r>
    </w:p>
    <w:p w14:paraId="45602910">
      <w:pPr>
        <w:rPr>
          <w:rFonts w:hint="default"/>
        </w:rPr>
      </w:pPr>
      <w:r>
        <w:rPr>
          <w:rFonts w:hint="default"/>
        </w:rPr>
        <w:t xml:space="preserve">        style="position:absolute; top:0; left:0; width:100%; height:100%;"</w:t>
      </w:r>
    </w:p>
    <w:p w14:paraId="441699DC">
      <w:pPr>
        <w:rPr>
          <w:rFonts w:hint="default"/>
        </w:rPr>
      </w:pPr>
      <w:r>
        <w:rPr>
          <w:rFonts w:hint="default"/>
        </w:rPr>
        <w:t xml:space="preserve">        frameborder="0"</w:t>
      </w:r>
    </w:p>
    <w:p w14:paraId="0747F733">
      <w:pPr>
        <w:rPr>
          <w:rFonts w:hint="default"/>
        </w:rPr>
      </w:pPr>
      <w:r>
        <w:rPr>
          <w:rFonts w:hint="default"/>
        </w:rPr>
        <w:t xml:space="preserve">        allow="autoplay; fullscreen"</w:t>
      </w:r>
    </w:p>
    <w:p w14:paraId="7AE45B77">
      <w:pPr>
        <w:rPr>
          <w:rFonts w:hint="default"/>
        </w:rPr>
      </w:pPr>
      <w:r>
        <w:rPr>
          <w:rFonts w:hint="default"/>
        </w:rPr>
        <w:t xml:space="preserve">        allowfullscreen&gt;</w:t>
      </w:r>
    </w:p>
    <w:p w14:paraId="42BE2AD4">
      <w:pPr>
        <w:rPr>
          <w:rFonts w:hint="default"/>
        </w:rPr>
      </w:pPr>
      <w:r>
        <w:rPr>
          <w:rFonts w:hint="default"/>
        </w:rPr>
        <w:t xml:space="preserve">    &lt;/iframe&gt;</w:t>
      </w:r>
    </w:p>
    <w:p w14:paraId="63D39026">
      <w:pPr>
        <w:rPr>
          <w:rFonts w:hint="default"/>
        </w:rPr>
      </w:pPr>
      <w:r>
        <w:rPr>
          <w:rFonts w:hint="default"/>
        </w:rPr>
        <w:t>&lt;/div&gt;</w:t>
      </w:r>
    </w:p>
    <w:p w14:paraId="47DB5A24">
      <w:pPr>
        <w:rPr>
          <w:rFonts w:hint="default"/>
        </w:rPr>
      </w:pPr>
    </w:p>
    <w:p w14:paraId="3B243E36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13D6AF21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5AEFF67C">
      <w:pPr>
        <w:rPr>
          <w:rFonts w:hint="default"/>
        </w:rPr>
      </w:pPr>
      <w:r>
        <w:rPr>
          <w:rFonts w:hint="default"/>
        </w:rPr>
        <w:t xml:space="preserve">          </w:t>
      </w:r>
    </w:p>
    <w:p w14:paraId="3E4C325D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40DA85C9">
      <w:pPr>
        <w:rPr>
          <w:rFonts w:hint="default"/>
        </w:rPr>
      </w:pPr>
      <w:r>
        <w:rPr>
          <w:rFonts w:hint="default"/>
        </w:rPr>
        <w:t xml:space="preserve">                 Đốt lửa trại</w:t>
      </w:r>
    </w:p>
    <w:p w14:paraId="775D85EE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6B02FBD4">
      <w:pPr>
        <w:rPr>
          <w:rFonts w:hint="default"/>
        </w:rPr>
      </w:pPr>
      <w:r>
        <w:rPr>
          <w:rFonts w:hint="default"/>
        </w:rPr>
        <w:t xml:space="preserve">             </w:t>
      </w:r>
    </w:p>
    <w:p w14:paraId="5907A7A2">
      <w:pPr>
        <w:rPr>
          <w:rFonts w:hint="default"/>
        </w:rPr>
      </w:pPr>
      <w:r>
        <w:rPr>
          <w:rFonts w:hint="default"/>
        </w:rPr>
        <w:t xml:space="preserve">           &lt;img src="https://i.pinimg.com/736x/3c/ff/a1/3cffa1efaec68c4ac09f8de5b76c0173.jpg" width="200" height="250" style = "border-radius: 10%"&gt;</w:t>
      </w:r>
    </w:p>
    <w:p w14:paraId="6C0A978F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6B5783DD">
      <w:pPr>
        <w:rPr>
          <w:rFonts w:hint="default"/>
        </w:rPr>
      </w:pPr>
      <w:r>
        <w:rPr>
          <w:rFonts w:hint="default"/>
        </w:rPr>
        <w:t xml:space="preserve">               &lt;div style="position:relative; padding-top:56.25%;"&gt;</w:t>
      </w:r>
    </w:p>
    <w:p w14:paraId="79E458E1">
      <w:pPr>
        <w:rPr>
          <w:rFonts w:hint="default"/>
        </w:rPr>
      </w:pPr>
      <w:r>
        <w:rPr>
          <w:rFonts w:hint="default"/>
        </w:rPr>
        <w:t xml:space="preserve">    &lt;iframe</w:t>
      </w:r>
    </w:p>
    <w:p w14:paraId="065C93F8">
      <w:pPr>
        <w:rPr>
          <w:rFonts w:hint="default"/>
        </w:rPr>
      </w:pPr>
      <w:r>
        <w:rPr>
          <w:rFonts w:hint="default"/>
        </w:rPr>
        <w:t xml:space="preserve">        src="https://player.cloudinary.com/embed/?cloud_name=dvvgtvqi4&amp;public_id=7467434947825_1_eba6d0"</w:t>
      </w:r>
    </w:p>
    <w:p w14:paraId="764DB80B">
      <w:pPr>
        <w:rPr>
          <w:rFonts w:hint="default"/>
        </w:rPr>
      </w:pPr>
      <w:r>
        <w:rPr>
          <w:rFonts w:hint="default"/>
        </w:rPr>
        <w:t xml:space="preserve">        style="position:absolute; top:0; left:0; width:100%; height:100%;"</w:t>
      </w:r>
    </w:p>
    <w:p w14:paraId="4CF630EC">
      <w:pPr>
        <w:rPr>
          <w:rFonts w:hint="default"/>
        </w:rPr>
      </w:pPr>
      <w:r>
        <w:rPr>
          <w:rFonts w:hint="default"/>
        </w:rPr>
        <w:t xml:space="preserve">        frameborder="0"</w:t>
      </w:r>
    </w:p>
    <w:p w14:paraId="45698BC0">
      <w:pPr>
        <w:rPr>
          <w:rFonts w:hint="default"/>
        </w:rPr>
      </w:pPr>
      <w:r>
        <w:rPr>
          <w:rFonts w:hint="default"/>
        </w:rPr>
        <w:t xml:space="preserve">        allow="autoplay; fullscreen"</w:t>
      </w:r>
    </w:p>
    <w:p w14:paraId="5474098E">
      <w:pPr>
        <w:rPr>
          <w:rFonts w:hint="default"/>
        </w:rPr>
      </w:pPr>
      <w:r>
        <w:rPr>
          <w:rFonts w:hint="default"/>
        </w:rPr>
        <w:t xml:space="preserve">        allowfullscreen&gt;</w:t>
      </w:r>
    </w:p>
    <w:p w14:paraId="244D833B">
      <w:pPr>
        <w:rPr>
          <w:rFonts w:hint="default"/>
        </w:rPr>
      </w:pPr>
      <w:r>
        <w:rPr>
          <w:rFonts w:hint="default"/>
        </w:rPr>
        <w:t xml:space="preserve">    &lt;/iframe&gt;</w:t>
      </w:r>
    </w:p>
    <w:p w14:paraId="4450CF3E">
      <w:pPr>
        <w:rPr>
          <w:rFonts w:hint="default"/>
        </w:rPr>
      </w:pPr>
      <w:r>
        <w:rPr>
          <w:rFonts w:hint="default"/>
        </w:rPr>
        <w:t>&lt;/div&gt;</w:t>
      </w:r>
    </w:p>
    <w:p w14:paraId="281E6EFC">
      <w:pPr>
        <w:rPr>
          <w:rFonts w:hint="default"/>
        </w:rPr>
      </w:pPr>
    </w:p>
    <w:p w14:paraId="3605E488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0F5A81CF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00102A3B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56D7D370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1F4EFC2B">
      <w:pPr>
        <w:rPr>
          <w:rFonts w:hint="default"/>
        </w:rPr>
      </w:pPr>
      <w:r>
        <w:rPr>
          <w:rFonts w:hint="default"/>
        </w:rPr>
        <w:t xml:space="preserve">             </w:t>
      </w:r>
    </w:p>
    <w:p w14:paraId="4EA4FC44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6419251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7EEC609">
      <w:pPr>
        <w:rPr>
          <w:rFonts w:hint="default"/>
        </w:rPr>
      </w:pPr>
    </w:p>
    <w:p w14:paraId="2DE91A85">
      <w:pPr>
        <w:rPr>
          <w:rFonts w:hint="default"/>
        </w:rPr>
      </w:pPr>
      <w:r>
        <w:rPr>
          <w:rFonts w:hint="default"/>
        </w:rPr>
        <w:t xml:space="preserve">        &lt;div class="box"&gt; </w:t>
      </w:r>
    </w:p>
    <w:p w14:paraId="4261BDB2">
      <w:pPr>
        <w:rPr>
          <w:rFonts w:hint="default"/>
        </w:rPr>
      </w:pPr>
      <w:r>
        <w:rPr>
          <w:rFonts w:hint="default"/>
        </w:rPr>
        <w:t xml:space="preserve">            &lt;p style = "color:#fafafa;</w:t>
      </w:r>
    </w:p>
    <w:p w14:paraId="7D18CE2C">
      <w:pPr>
        <w:rPr>
          <w:rFonts w:hint="default"/>
        </w:rPr>
      </w:pPr>
      <w:r>
        <w:rPr>
          <w:rFonts w:hint="default"/>
        </w:rPr>
        <w:t xml:space="preserve">                        font-family:Cambria, Cochin, Georgia, Times, 'Times New Roman', serif;"&gt; </w:t>
      </w:r>
    </w:p>
    <w:p w14:paraId="6650385B">
      <w:pPr>
        <w:rPr>
          <w:rFonts w:hint="default"/>
        </w:rPr>
      </w:pPr>
      <w:r>
        <w:rPr>
          <w:rFonts w:hint="default"/>
        </w:rPr>
        <w:t xml:space="preserve">                &lt;b style="font-size: 50px;"&gt; 2024-2025 &lt;/b&gt;</w:t>
      </w:r>
    </w:p>
    <w:p w14:paraId="36B1B848">
      <w:pPr>
        <w:rPr>
          <w:rFonts w:hint="default"/>
        </w:rPr>
      </w:pPr>
      <w:r>
        <w:rPr>
          <w:rFonts w:hint="default"/>
        </w:rPr>
        <w:t xml:space="preserve">                &lt;br&gt; 11a4 - Thầy Lĩnh chủ nhiệm &lt;br&gt;</w:t>
      </w:r>
    </w:p>
    <w:p w14:paraId="72BBC14C">
      <w:pPr>
        <w:rPr>
          <w:rFonts w:hint="default"/>
        </w:rPr>
      </w:pPr>
      <w:r>
        <w:rPr>
          <w:rFonts w:hint="default"/>
        </w:rPr>
        <w:t xml:space="preserve">                &lt;br&gt; Ảnh lớp cùng thầy &lt;br&gt;</w:t>
      </w:r>
    </w:p>
    <w:p w14:paraId="79D9DA89">
      <w:pPr>
        <w:rPr>
          <w:rFonts w:hint="default"/>
        </w:rPr>
      </w:pPr>
      <w:r>
        <w:rPr>
          <w:rFonts w:hint="default"/>
        </w:rPr>
        <w:t xml:space="preserve">                  &lt;img src="https://i.pinimg.com/736x/87/29/19/87291917e1a698b6dd2d195e6192812d.jpg" width="400" height="250" style = "border-radius: 10%"&gt;</w:t>
      </w:r>
    </w:p>
    <w:p w14:paraId="0D3AAFB4">
      <w:pPr>
        <w:rPr>
          <w:rFonts w:hint="default"/>
        </w:rPr>
      </w:pPr>
      <w:r>
        <w:rPr>
          <w:rFonts w:hint="default"/>
        </w:rPr>
        <w:t xml:space="preserve">                  &lt;img</w:t>
      </w:r>
    </w:p>
    <w:p w14:paraId="3F6B08FB">
      <w:pPr>
        <w:rPr>
          <w:rFonts w:hint="default"/>
        </w:rPr>
      </w:pPr>
      <w:r>
        <w:rPr>
          <w:rFonts w:hint="default"/>
        </w:rPr>
        <w:t xml:space="preserve">src="https://i.pinimg.com/736x/1c/02/12/1c021295cb02a535757d955e5f2c4c84.jpg" height="300" style = "border-radius: 10%"&gt;                  </w:t>
      </w:r>
    </w:p>
    <w:p w14:paraId="52A363EE">
      <w:pPr>
        <w:rPr>
          <w:rFonts w:hint="default"/>
        </w:rPr>
      </w:pPr>
      <w:r>
        <w:rPr>
          <w:rFonts w:hint="default"/>
        </w:rPr>
        <w:t xml:space="preserve">                  </w:t>
      </w:r>
    </w:p>
    <w:p w14:paraId="249021A6">
      <w:pPr>
        <w:rPr>
          <w:rFonts w:hint="default"/>
        </w:rPr>
      </w:pPr>
      <w:r>
        <w:rPr>
          <w:rFonts w:hint="default"/>
        </w:rPr>
        <w:t xml:space="preserve">                  </w:t>
      </w:r>
    </w:p>
    <w:p w14:paraId="4F44B5A3">
      <w:pPr>
        <w:rPr>
          <w:rFonts w:hint="default"/>
        </w:rPr>
      </w:pPr>
      <w:r>
        <w:rPr>
          <w:rFonts w:hint="default"/>
        </w:rPr>
        <w:t xml:space="preserve">                   &lt;img src="https://i.pinimg.com/736x/fe/d2/12/fed21251686a28f5cbaf31e26ee5e430.jpg" width="450" height="800" style = "border-radius: 10%"&gt;</w:t>
      </w:r>
    </w:p>
    <w:p w14:paraId="17E1FEC4">
      <w:pPr>
        <w:rPr>
          <w:rFonts w:hint="default"/>
        </w:rPr>
      </w:pPr>
      <w:r>
        <w:rPr>
          <w:rFonts w:hint="default"/>
        </w:rPr>
        <w:t xml:space="preserve">                  </w:t>
      </w:r>
    </w:p>
    <w:p w14:paraId="31DB5BF5">
      <w:pPr>
        <w:rPr>
          <w:rFonts w:hint="default"/>
        </w:rPr>
      </w:pPr>
      <w:r>
        <w:rPr>
          <w:rFonts w:hint="default"/>
        </w:rPr>
        <w:t xml:space="preserve">             &lt;br&gt; Ảnh lớp cùng cô Xuân &lt;br&gt;</w:t>
      </w:r>
    </w:p>
    <w:p w14:paraId="5A02476D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3D6ECCF">
      <w:pPr>
        <w:rPr>
          <w:rFonts w:hint="default"/>
        </w:rPr>
      </w:pPr>
      <w:r>
        <w:rPr>
          <w:rFonts w:hint="default"/>
        </w:rPr>
        <w:t xml:space="preserve">                &lt;img src="https://i.pinimg.com/736x/c9/d6/a5/c9d6a5eb3d7f7439b1c8f6c57bf3bd69.jpg" width="400" height="250" style = "border-radius: 10%"&gt;</w:t>
      </w:r>
    </w:p>
    <w:p w14:paraId="121EC7F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4B9EB7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354C7E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CE85AF7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0907775D">
      <w:pPr>
        <w:rPr>
          <w:rFonts w:hint="default"/>
        </w:rPr>
      </w:pPr>
      <w:r>
        <w:rPr>
          <w:rFonts w:hint="default"/>
        </w:rPr>
        <w:t xml:space="preserve">                &lt;br&gt;   Làm sản phẩm STEM - Rượu gạo &lt;br&gt;</w:t>
      </w:r>
    </w:p>
    <w:p w14:paraId="450687D0">
      <w:pPr>
        <w:rPr>
          <w:rFonts w:hint="default"/>
        </w:rPr>
      </w:pPr>
      <w:r>
        <w:rPr>
          <w:rFonts w:hint="default"/>
        </w:rPr>
        <w:t xml:space="preserve">                &lt;img src="https://i.pinimg.com/736x/d2/79/f9/d279f92f9aeef6f65efdef2ea84b589a.jpg" width="350" height="250" style = "border-radius: 10%"&gt;</w:t>
      </w:r>
    </w:p>
    <w:p w14:paraId="6316A35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183E4DD">
      <w:pPr>
        <w:rPr>
          <w:rFonts w:hint="default"/>
        </w:rPr>
      </w:pPr>
      <w:r>
        <w:rPr>
          <w:rFonts w:hint="default"/>
        </w:rPr>
        <w:t xml:space="preserve">                &lt;br&gt; 20/11 - Hoa tặng thầy &lt;br&gt;</w:t>
      </w:r>
    </w:p>
    <w:p w14:paraId="2FA4AAF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87653C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0E8B45AC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0584271D">
      <w:pPr>
        <w:rPr>
          <w:rFonts w:hint="default"/>
        </w:rPr>
      </w:pPr>
      <w:r>
        <w:rPr>
          <w:rFonts w:hint="default"/>
        </w:rPr>
        <w:t xml:space="preserve">                   &lt;img src="https://i.pinimg.com/736x/91/db/aa/91dbaaab44e47a0f53954c18cf9e8a1c.jpg" width="450" height="400" style = "border-radius: 10%"&gt;</w:t>
      </w:r>
    </w:p>
    <w:p w14:paraId="2D656895">
      <w:pPr>
        <w:rPr>
          <w:rFonts w:hint="default"/>
        </w:rPr>
      </w:pPr>
      <w:r>
        <w:rPr>
          <w:rFonts w:hint="default"/>
        </w:rPr>
        <w:t xml:space="preserve">                   </w:t>
      </w:r>
    </w:p>
    <w:p w14:paraId="125D5698">
      <w:pPr>
        <w:rPr>
          <w:rFonts w:hint="default"/>
        </w:rPr>
      </w:pPr>
      <w:r>
        <w:rPr>
          <w:rFonts w:hint="default"/>
        </w:rPr>
        <w:t xml:space="preserve">                   </w:t>
      </w:r>
    </w:p>
    <w:p w14:paraId="5067795E">
      <w:pPr>
        <w:rPr>
          <w:rFonts w:hint="default"/>
        </w:rPr>
      </w:pPr>
      <w:r>
        <w:rPr>
          <w:rFonts w:hint="default"/>
        </w:rPr>
        <w:t xml:space="preserve">                  &lt;br&gt; Tổng kết  &lt;br&gt;</w:t>
      </w:r>
    </w:p>
    <w:p w14:paraId="354FCFC9">
      <w:pPr>
        <w:rPr>
          <w:rFonts w:hint="default"/>
        </w:rPr>
      </w:pPr>
      <w:r>
        <w:rPr>
          <w:rFonts w:hint="default"/>
        </w:rPr>
        <w:t xml:space="preserve">                   </w:t>
      </w:r>
    </w:p>
    <w:p w14:paraId="66D4CE5D">
      <w:pPr>
        <w:rPr>
          <w:rFonts w:hint="default"/>
        </w:rPr>
      </w:pPr>
      <w:r>
        <w:rPr>
          <w:rFonts w:hint="default"/>
        </w:rPr>
        <w:t xml:space="preserve">                   </w:t>
      </w:r>
    </w:p>
    <w:p w14:paraId="6407A01A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src="https://i.pinimg.com/736x/11/2a/2a/112a2a5dc7758ef59615b61089924a55.jpg" width="450" height="800" style = "border-radius: 10%"&gt;</w:t>
      </w:r>
    </w:p>
    <w:p w14:paraId="794623C7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6A82FF19">
      <w:pPr>
        <w:rPr>
          <w:rFonts w:hint="default"/>
        </w:rPr>
      </w:pPr>
      <w:r>
        <w:rPr>
          <w:rFonts w:hint="default"/>
        </w:rPr>
        <w:t xml:space="preserve">                  </w:t>
      </w:r>
    </w:p>
    <w:p w14:paraId="59F25CEC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540219C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5ED550B">
      <w:pPr>
        <w:rPr>
          <w:rFonts w:hint="default"/>
        </w:rPr>
      </w:pPr>
      <w:r>
        <w:rPr>
          <w:rFonts w:hint="default"/>
        </w:rPr>
        <w:t xml:space="preserve">             </w:t>
      </w:r>
    </w:p>
    <w:p w14:paraId="2376F27F">
      <w:pPr>
        <w:rPr>
          <w:rFonts w:hint="default"/>
        </w:rPr>
      </w:pPr>
      <w:r>
        <w:rPr>
          <w:rFonts w:hint="default"/>
        </w:rPr>
        <w:t xml:space="preserve">                 </w:t>
      </w:r>
    </w:p>
    <w:p w14:paraId="30D4565D">
      <w:pPr>
        <w:rPr>
          <w:rFonts w:hint="default"/>
        </w:rPr>
      </w:pPr>
      <w:r>
        <w:rPr>
          <w:rFonts w:hint="default"/>
        </w:rPr>
        <w:t xml:space="preserve">                  &lt;img src=" https://i.pinimg.com/736x/99/e3/ad/99e3ad819b90b8ea302322d4c4b3d4bc.jpg" width="450" height="320" style = "border-radius: 10%"&gt;</w:t>
      </w:r>
    </w:p>
    <w:p w14:paraId="5E2C7066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src="https://i.pinimg.com/736x/2c/54/80/2c54800f29e45ad1173b22e4f22ab36f.jpg" width="450" height="320" style = "border-radius: 10%"&gt;</w:t>
      </w:r>
    </w:p>
    <w:p w14:paraId="487F9284">
      <w:pPr>
        <w:rPr>
          <w:rFonts w:hint="default"/>
        </w:rPr>
      </w:pPr>
      <w:r>
        <w:rPr>
          <w:rFonts w:hint="default"/>
        </w:rPr>
        <w:t xml:space="preserve">                          &lt;img src="https://i.pinimg.com/736x/6a/29/62/6a2962d719ba2e36923de37deb4a26c8.jpg" width="450" height="320" style = "border-radius: 10%"&gt;</w:t>
      </w:r>
    </w:p>
    <w:p w14:paraId="7199C0C1">
      <w:pPr>
        <w:rPr>
          <w:rFonts w:hint="default"/>
        </w:rPr>
      </w:pPr>
      <w:r>
        <w:rPr>
          <w:rFonts w:hint="default"/>
        </w:rPr>
        <w:t xml:space="preserve">                          </w:t>
      </w:r>
    </w:p>
    <w:p w14:paraId="53EEE771">
      <w:pPr>
        <w:rPr>
          <w:rFonts w:hint="default"/>
        </w:rPr>
      </w:pPr>
      <w:r>
        <w:rPr>
          <w:rFonts w:hint="default"/>
        </w:rPr>
        <w:t xml:space="preserve">                          </w:t>
      </w:r>
    </w:p>
    <w:p w14:paraId="32A7403A">
      <w:pPr>
        <w:rPr>
          <w:rFonts w:hint="default"/>
        </w:rPr>
      </w:pPr>
      <w:r>
        <w:rPr>
          <w:rFonts w:hint="default"/>
        </w:rPr>
        <w:t xml:space="preserve">                          &lt;br&gt; Thưởng nhau 1 chuyến đi &lt;br&gt;</w:t>
      </w:r>
    </w:p>
    <w:p w14:paraId="49FD0C4E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3895600E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5EC9260C">
      <w:pPr>
        <w:rPr>
          <w:rFonts w:hint="default"/>
        </w:rPr>
      </w:pPr>
      <w:r>
        <w:rPr>
          <w:rFonts w:hint="default"/>
        </w:rPr>
        <w:t xml:space="preserve">                &lt;img src="https://i.pinimg.com/736x/34/2f/da/342fda3cd66bc081cf4a9b6e7bbab511.jpg" width="450" height="320" style = "border-radius: 10%"&gt;</w:t>
      </w:r>
    </w:p>
    <w:p w14:paraId="1DD2156A">
      <w:pPr>
        <w:rPr>
          <w:rFonts w:hint="default"/>
        </w:rPr>
      </w:pPr>
      <w:r>
        <w:rPr>
          <w:rFonts w:hint="default"/>
        </w:rPr>
        <w:t xml:space="preserve">                     </w:t>
      </w:r>
    </w:p>
    <w:p w14:paraId="5F4728E1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src="https://i.pinimg.com/736x/91/7f/ca/917fca59390115e7a2800e93c60186b9.jpg" width="450" height="320" style = "border-radius: 10%"&gt;</w:t>
      </w:r>
    </w:p>
    <w:p w14:paraId="6F016BF1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C23073D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105410E7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src="https://i.pinimg.com/736x/06/b7/8c/06b78c7030a41380a7fcd8ebf23438db.jpg" width="450" height="800" style = "border-radius: 10%"&gt;</w:t>
      </w:r>
    </w:p>
    <w:p w14:paraId="1BD45642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4A4F6F8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19068C7F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76339403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6335379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E3137CD">
      <w:pPr>
        <w:rPr>
          <w:rFonts w:hint="default"/>
        </w:rPr>
      </w:pPr>
    </w:p>
    <w:p w14:paraId="0798DEFC">
      <w:pPr>
        <w:rPr>
          <w:rFonts w:hint="default"/>
        </w:rPr>
      </w:pPr>
      <w:r>
        <w:rPr>
          <w:rFonts w:hint="default"/>
        </w:rPr>
        <w:t xml:space="preserve">        &lt;div class="box"&gt; </w:t>
      </w:r>
    </w:p>
    <w:p w14:paraId="4181EB44">
      <w:pPr>
        <w:rPr>
          <w:rFonts w:hint="default"/>
        </w:rPr>
      </w:pPr>
      <w:r>
        <w:rPr>
          <w:rFonts w:hint="default"/>
        </w:rPr>
        <w:t xml:space="preserve">            &lt;p style = "color:#fafafa;</w:t>
      </w:r>
    </w:p>
    <w:p w14:paraId="49B87B2D">
      <w:pPr>
        <w:rPr>
          <w:rFonts w:hint="default"/>
        </w:rPr>
      </w:pPr>
      <w:r>
        <w:rPr>
          <w:rFonts w:hint="default"/>
        </w:rPr>
        <w:t xml:space="preserve">                        font-family:Cambria, Cochin, Georgia, Times, 'Times New Roman', serif;"&gt; </w:t>
      </w:r>
    </w:p>
    <w:p w14:paraId="565823FD">
      <w:pPr>
        <w:rPr>
          <w:rFonts w:hint="default"/>
        </w:rPr>
      </w:pPr>
      <w:r>
        <w:rPr>
          <w:rFonts w:hint="default"/>
        </w:rPr>
        <w:t xml:space="preserve">                &lt;b style="font-size: 50px;"&gt; 2025-2026&lt;/b&gt;</w:t>
      </w:r>
    </w:p>
    <w:p w14:paraId="66012D31">
      <w:pPr>
        <w:rPr>
          <w:rFonts w:hint="default"/>
        </w:rPr>
      </w:pPr>
      <w:r>
        <w:rPr>
          <w:rFonts w:hint="default"/>
        </w:rPr>
        <w:t xml:space="preserve">                &lt;br&gt; 12a4 - Cô Lan Anh chủ nhiệm &lt;br&gt;</w:t>
      </w:r>
    </w:p>
    <w:p w14:paraId="204EF4CF">
      <w:pPr>
        <w:rPr>
          <w:rFonts w:hint="default"/>
        </w:rPr>
      </w:pPr>
      <w:r>
        <w:rPr>
          <w:rFonts w:hint="default"/>
        </w:rPr>
        <w:t xml:space="preserve">                &lt;br&gt; Ảnh lớp cùng cô &lt;br&gt;</w:t>
      </w:r>
    </w:p>
    <w:p w14:paraId="47816C9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49130ED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src="https://i.pinimg.com/736x/85/6b/ff/856bff0020e3822323081f4687308891.jpg" width="450" height="320" style = "border-radius: 10%"&gt;</w:t>
      </w:r>
    </w:p>
    <w:p w14:paraId="79C878DE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50293E7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src="https://i.pinimg.com/736x/0c/1f/1f/0c1f1fc4fce9c1c8d1f4aa067c752236.jpg" width="450" height="320" style = "border-radius: 10%"&gt;</w:t>
      </w:r>
    </w:p>
    <w:p w14:paraId="1CBB6091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1CA9D974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src="https://i.pinimg.com/736x/e3/3d/94/e33d9406ec9c0cdbfb126193c254b39d.jpg" width="450" height="320" style = "border-radius: 10%"&gt;</w:t>
      </w:r>
    </w:p>
    <w:p w14:paraId="5DDE04F8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147D57F6">
      <w:pPr>
        <w:rPr>
          <w:rFonts w:hint="default"/>
        </w:rPr>
      </w:pPr>
      <w:r>
        <w:rPr>
          <w:rFonts w:hint="default"/>
        </w:rPr>
        <w:t xml:space="preserve">                      &lt;br&gt; Trung thu - Đèn cá chép  &lt;br&gt;</w:t>
      </w:r>
    </w:p>
    <w:p w14:paraId="70336843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73101027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src="https://i.pinimg.com/736x/68/cd/85/68cd856957a1a8feace48dfe255ee548.jpg" width="450" height="800" style = "border-radius: 10%"&gt;</w:t>
      </w:r>
    </w:p>
    <w:p w14:paraId="43152A4A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76C3F7FF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0BBBD1C1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35B7759">
      <w:pPr>
        <w:rPr>
          <w:rFonts w:hint="default"/>
        </w:rPr>
      </w:pPr>
      <w:r>
        <w:rPr>
          <w:rFonts w:hint="default"/>
        </w:rPr>
        <w:t xml:space="preserve">                       &lt;img src="https://i.pinimg.com/736x/2b/e8/13/2be8137142de88f81bcea09da9725c40.jpg" width="450" height="320" style = "border-radius: 10%"&gt;</w:t>
      </w:r>
    </w:p>
    <w:p w14:paraId="4851697F">
      <w:pPr>
        <w:rPr>
          <w:rFonts w:hint="default"/>
        </w:rPr>
      </w:pPr>
      <w:r>
        <w:rPr>
          <w:rFonts w:hint="default"/>
        </w:rPr>
        <w:t xml:space="preserve">                        &lt;img src="https://i.pinimg.com/736x/22/89/1f/22891fb9ebf86561d896c1364c6b655d.jpg" width="450" height="320" style = "border-radius: 10%"&gt;</w:t>
      </w:r>
    </w:p>
    <w:p w14:paraId="6A97A17E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62998CD2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7DC8561">
      <w:pPr>
        <w:rPr>
          <w:rFonts w:hint="default"/>
        </w:rPr>
      </w:pPr>
      <w:r>
        <w:rPr>
          <w:rFonts w:hint="default"/>
        </w:rPr>
        <w:t xml:space="preserve">                      &lt;br&gt; 20-10 &lt;br&gt;</w:t>
      </w:r>
    </w:p>
    <w:p w14:paraId="6AAF015B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src="https://i.pinimg.com/736x/6c/9f/ac/6c9facd3ae2aefc01033d9216d28fa30.jpg" width="450" height="320" style = "border-radius: 10%"&gt;</w:t>
      </w:r>
    </w:p>
    <w:p w14:paraId="3648882C">
      <w:pPr>
        <w:rPr>
          <w:rFonts w:hint="default"/>
        </w:rPr>
      </w:pPr>
      <w:r>
        <w:rPr>
          <w:rFonts w:hint="default"/>
        </w:rPr>
        <w:t xml:space="preserve">                        &lt;img src="https://i.pinimg.com/736x/1e/35/d2/1e35d21a94ef9d616bca4b0cafc13b0f.jpg" width="450" height="320" style = "border-radius: 10%"&gt;</w:t>
      </w:r>
    </w:p>
    <w:p w14:paraId="05C4D2D2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0913D1B0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DE786FC">
      <w:pPr>
        <w:rPr>
          <w:rFonts w:hint="default"/>
        </w:rPr>
      </w:pPr>
      <w:r>
        <w:rPr>
          <w:rFonts w:hint="default"/>
        </w:rPr>
        <w:t xml:space="preserve">                      &lt;br&gt; 19-11 &lt;br&gt; </w:t>
      </w:r>
    </w:p>
    <w:p w14:paraId="652BEE9D">
      <w:pPr>
        <w:rPr>
          <w:rFonts w:hint="default"/>
        </w:rPr>
      </w:pPr>
      <w:r>
        <w:rPr>
          <w:rFonts w:hint="default"/>
        </w:rPr>
        <w:t xml:space="preserve">                       </w:t>
      </w:r>
    </w:p>
    <w:p w14:paraId="0AA32B55">
      <w:pPr>
        <w:rPr>
          <w:rFonts w:hint="default"/>
        </w:rPr>
      </w:pPr>
      <w:r>
        <w:rPr>
          <w:rFonts w:hint="default"/>
        </w:rPr>
        <w:t xml:space="preserve">                       </w:t>
      </w:r>
    </w:p>
    <w:p w14:paraId="607E0FAA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148D5AE">
      <w:pPr>
        <w:rPr>
          <w:rFonts w:hint="default"/>
        </w:rPr>
      </w:pPr>
      <w:r>
        <w:rPr>
          <w:rFonts w:hint="default"/>
        </w:rPr>
        <w:t xml:space="preserve">                          </w:t>
      </w:r>
    </w:p>
    <w:p w14:paraId="0A78F9E0">
      <w:pPr>
        <w:rPr>
          <w:rFonts w:hint="default"/>
        </w:rPr>
      </w:pPr>
      <w:r>
        <w:rPr>
          <w:rFonts w:hint="default"/>
        </w:rPr>
        <w:t xml:space="preserve">                       &lt;img src="https://i.pinimg.com/736x/0f/9e/64/0f9e64e75fc89dbf0ee38eb6f8fb39d3.jpg" width="450" height="320" style = "border-radius: 10%"&gt;</w:t>
      </w:r>
    </w:p>
    <w:p w14:paraId="6979582D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146C4FCD">
      <w:pPr>
        <w:rPr>
          <w:rFonts w:hint="default"/>
        </w:rPr>
      </w:pPr>
      <w:r>
        <w:rPr>
          <w:rFonts w:hint="default"/>
        </w:rPr>
        <w:t xml:space="preserve">                       &lt;img src="https://i.pinimg.com/736x/70/25/45/702545bc5e64f06af116b8cfb8cc945a.jpg" width="450" height="300" style = "border-radius: 10%"&gt;</w:t>
      </w:r>
    </w:p>
    <w:p w14:paraId="60858539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3A3E760">
      <w:pPr>
        <w:rPr>
          <w:rFonts w:hint="default"/>
        </w:rPr>
      </w:pPr>
      <w:r>
        <w:rPr>
          <w:rFonts w:hint="default"/>
        </w:rPr>
        <w:t xml:space="preserve">                      &lt;img src="https://i.pinimg.com/736x/85/6b/ff/856bff0020e3822323081f4687308891.jpg" width="450" height="300" style = "border-radius: 10%"&gt;</w:t>
      </w:r>
    </w:p>
    <w:p w14:paraId="5CE4021E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0AF2F710">
      <w:pPr>
        <w:rPr>
          <w:rFonts w:hint="default"/>
        </w:rPr>
      </w:pPr>
      <w:r>
        <w:rPr>
          <w:rFonts w:hint="default"/>
        </w:rPr>
        <w:t xml:space="preserve">                        &lt;img src="https://i.pinimg.com/736x/41/29/7c/41297c945496cfc217c341ab6fcb72ea.jpg" width="450" height="550" style = "border-radius: 10%"&gt;</w:t>
      </w:r>
    </w:p>
    <w:p w14:paraId="32FE88CD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5E29700">
      <w:pPr>
        <w:rPr>
          <w:rFonts w:hint="default"/>
        </w:rPr>
      </w:pPr>
      <w:r>
        <w:rPr>
          <w:rFonts w:hint="default"/>
        </w:rPr>
        <w:t xml:space="preserve">                        &lt;img src="https://i.pinimg.com/736x/a4/4a/9c/a44a9c4bb47cf66cca3c7d5c0ce8b87d.jpg" width="450" height="300" style = "border-radius: 10%"&gt;</w:t>
      </w:r>
    </w:p>
    <w:p w14:paraId="33321A41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866D6AF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4FA776F8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1AE64BD8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AA24E9C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6F45BB7C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6CEB06E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13CB11E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198F0568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7C038BD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5EC9E32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E07A658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7284997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555889EC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0F965873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E8B17F3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FB1C4F6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619B52F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1091401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BFB1343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862A6D5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58EE8419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BA5D5A3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39DC9B1B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4D2947C4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5F191EAE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1E622F82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2D4A2CD0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13343C52">
      <w:pPr>
        <w:rPr>
          <w:rFonts w:hint="default"/>
        </w:rPr>
      </w:pPr>
      <w:r>
        <w:rPr>
          <w:rFonts w:hint="default"/>
        </w:rPr>
        <w:t xml:space="preserve">                Karaoke!</w:t>
      </w:r>
    </w:p>
    <w:p w14:paraId="6AA32885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06F6C50D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6326806">
      <w:pPr>
        <w:rPr>
          <w:rFonts w:hint="default"/>
        </w:rPr>
      </w:pPr>
      <w:r>
        <w:rPr>
          <w:rFonts w:hint="default"/>
        </w:rPr>
        <w:t xml:space="preserve">                &lt;img src="https://i.pinimg.com/736x/51/a2/d7/51a2d7425f99f11c3da6574e11f9e8bf.jpg" width="450" height="350" style = "border-radius: 10%"&gt;</w:t>
      </w:r>
    </w:p>
    <w:p w14:paraId="2BCD261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4343BE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22FC008">
      <w:pPr>
        <w:rPr>
          <w:rFonts w:hint="default"/>
        </w:rPr>
      </w:pPr>
      <w:r>
        <w:rPr>
          <w:rFonts w:hint="default"/>
        </w:rPr>
        <w:t xml:space="preserve">                &lt;img src="https://i.pinimg.com/736x/18/81/c3/1881c37bd18153c6b14a57d5ecef4e9c.jpg" width="300" height="350" style = "border-radius: 10%"&gt;</w:t>
      </w:r>
    </w:p>
    <w:p w14:paraId="378015F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A6E232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CB9A609">
      <w:pPr>
        <w:rPr>
          <w:rFonts w:hint="default"/>
        </w:rPr>
      </w:pPr>
      <w:r>
        <w:rPr>
          <w:rFonts w:hint="default"/>
        </w:rPr>
        <w:t xml:space="preserve">               </w:t>
      </w:r>
    </w:p>
    <w:p w14:paraId="7538A48B">
      <w:pPr>
        <w:rPr>
          <w:rFonts w:hint="default"/>
        </w:rPr>
      </w:pPr>
      <w:r>
        <w:rPr>
          <w:rFonts w:hint="default"/>
        </w:rPr>
        <w:t xml:space="preserve">                &lt;img src="https://i.pinimg.com/736x/1f/f0/bd/1ff0bda49bc4f9ab2e4f5306a7d9c4e8.jpg" width="400" height="350" style = "border-radius: 10%"&gt;</w:t>
      </w:r>
    </w:p>
    <w:p w14:paraId="66949BD1">
      <w:pPr>
        <w:rPr>
          <w:rFonts w:hint="default"/>
        </w:rPr>
      </w:pPr>
      <w:r>
        <w:rPr>
          <w:rFonts w:hint="default"/>
        </w:rPr>
        <w:t xml:space="preserve">                &lt;br&gt;</w:t>
      </w:r>
    </w:p>
    <w:p w14:paraId="7CFD3D2F">
      <w:pPr>
        <w:rPr>
          <w:rFonts w:hint="default"/>
        </w:rPr>
      </w:pPr>
      <w:r>
        <w:rPr>
          <w:rFonts w:hint="default"/>
        </w:rPr>
        <w:t xml:space="preserve">                Hướng nghiệp</w:t>
      </w:r>
    </w:p>
    <w:p w14:paraId="7B264663">
      <w:pPr>
        <w:rPr>
          <w:rFonts w:hint="default"/>
        </w:rPr>
      </w:pPr>
      <w:r>
        <w:rPr>
          <w:rFonts w:hint="default"/>
        </w:rPr>
        <w:t xml:space="preserve">                &lt;br&gt; &lt;br&gt;</w:t>
      </w:r>
    </w:p>
    <w:p w14:paraId="1512B742">
      <w:pPr>
        <w:rPr>
          <w:rFonts w:hint="default"/>
        </w:rPr>
      </w:pPr>
      <w:r>
        <w:rPr>
          <w:rFonts w:hint="default"/>
        </w:rPr>
        <w:t xml:space="preserve">                &lt;img src="https://i.pinimg.com/736x/2b/e5/fb/2be5fbe4e79767e6e713ff6ac6cca638.jpg" width="450" height="320" style = "border-radius: 10%"&gt;</w:t>
      </w:r>
    </w:p>
    <w:p w14:paraId="5E341B2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4B054C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E04CC59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16BDF24">
      <w:pPr>
        <w:rPr>
          <w:rFonts w:hint="default"/>
        </w:rPr>
      </w:pPr>
      <w:r>
        <w:rPr>
          <w:rFonts w:hint="default"/>
        </w:rPr>
        <w:t xml:space="preserve">                &lt;img src="https://i.pinimg.com/736x/ec/ff/df/ecffdfbdc3bb6cd2906fa00dccc42ca0.jpg" width="400" height="320" style = "border-radius: 10%"&gt;</w:t>
      </w:r>
    </w:p>
    <w:p w14:paraId="1E477CF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812F0F4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5C8AC6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8BAA085">
      <w:pPr>
        <w:rPr>
          <w:rFonts w:hint="default"/>
        </w:rPr>
      </w:pPr>
      <w:r>
        <w:rPr>
          <w:rFonts w:hint="default"/>
        </w:rPr>
        <w:t xml:space="preserve">                &lt;img src="https://i.pinimg.com/736x/4c/3c/a9/4c3ca9a38d4973db4c18554b5550cb96.jpg" width="400" height="320" style = "border-radius: 10%"&gt;</w:t>
      </w:r>
    </w:p>
    <w:p w14:paraId="7D1EFFAE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1C8E3E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9F83DD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318DBF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F9AD750">
      <w:pPr>
        <w:rPr>
          <w:rFonts w:hint="default"/>
        </w:rPr>
      </w:pPr>
      <w:r>
        <w:rPr>
          <w:rFonts w:hint="default"/>
        </w:rPr>
        <w:t xml:space="preserve">                &lt;br&gt;&lt;br&gt;</w:t>
      </w:r>
    </w:p>
    <w:p w14:paraId="243B02A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FD4D6B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CE794CD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D16264C">
      <w:pPr>
        <w:rPr>
          <w:rFonts w:hint="default"/>
        </w:rPr>
      </w:pPr>
      <w:r>
        <w:rPr>
          <w:rFonts w:hint="default"/>
        </w:rPr>
        <w:t xml:space="preserve">                      &lt;br&gt;&lt;br&gt;</w:t>
      </w:r>
    </w:p>
    <w:p w14:paraId="77225070">
      <w:pPr>
        <w:rPr>
          <w:rFonts w:hint="default"/>
        </w:rPr>
      </w:pPr>
      <w:r>
        <w:rPr>
          <w:rFonts w:hint="default"/>
        </w:rPr>
        <w:t xml:space="preserve">                      Tết</w:t>
      </w:r>
    </w:p>
    <w:p w14:paraId="1EC8415A">
      <w:pPr>
        <w:rPr>
          <w:rFonts w:hint="default"/>
        </w:rPr>
      </w:pPr>
      <w:r>
        <w:rPr>
          <w:rFonts w:hint="default"/>
        </w:rPr>
        <w:t xml:space="preserve">                      &lt;br&gt;&lt;br&gt;</w:t>
      </w:r>
    </w:p>
    <w:p w14:paraId="7F2782CF">
      <w:pPr>
        <w:rPr>
          <w:rFonts w:hint="default"/>
        </w:rPr>
      </w:pPr>
      <w:r>
        <w:rPr>
          <w:rFonts w:hint="default"/>
        </w:rPr>
        <w:t xml:space="preserve">                      &lt;br&gt; Chuẩn bị - Trang trí&lt;br&gt;</w:t>
      </w:r>
    </w:p>
    <w:p w14:paraId="2768C109">
      <w:pPr>
        <w:rPr>
          <w:rFonts w:hint="default"/>
        </w:rPr>
      </w:pPr>
      <w:r>
        <w:rPr>
          <w:rFonts w:hint="default"/>
        </w:rPr>
        <w:t xml:space="preserve">                      </w:t>
      </w:r>
    </w:p>
    <w:p w14:paraId="697D5998">
      <w:pPr>
        <w:rPr>
          <w:rFonts w:hint="default"/>
        </w:rPr>
      </w:pPr>
      <w:r>
        <w:rPr>
          <w:rFonts w:hint="default"/>
        </w:rPr>
        <w:t xml:space="preserve">                     &lt;div style="position:relative; padding-top:56.25%;"&gt;</w:t>
      </w:r>
    </w:p>
    <w:p w14:paraId="492E08C2">
      <w:pPr>
        <w:rPr>
          <w:rFonts w:hint="default"/>
        </w:rPr>
      </w:pPr>
      <w:r>
        <w:rPr>
          <w:rFonts w:hint="default"/>
        </w:rPr>
        <w:t xml:space="preserve">    &lt;iframe</w:t>
      </w:r>
    </w:p>
    <w:p w14:paraId="77DD160B">
      <w:pPr>
        <w:rPr>
          <w:rFonts w:hint="default"/>
        </w:rPr>
      </w:pPr>
      <w:r>
        <w:rPr>
          <w:rFonts w:hint="default"/>
        </w:rPr>
        <w:t xml:space="preserve">        src="https://player.cloudinary.com/embed/?cloud_name=dvvgtvqi4&amp;public_id=7518503140984_qcldp7"</w:t>
      </w:r>
    </w:p>
    <w:p w14:paraId="15713B8D">
      <w:pPr>
        <w:rPr>
          <w:rFonts w:hint="default"/>
        </w:rPr>
      </w:pPr>
      <w:r>
        <w:rPr>
          <w:rFonts w:hint="default"/>
        </w:rPr>
        <w:t xml:space="preserve">        style="position:absolute; top:0; left:0; width:100%; height:100%;"</w:t>
      </w:r>
    </w:p>
    <w:p w14:paraId="1ADFF3D8">
      <w:pPr>
        <w:rPr>
          <w:rFonts w:hint="default"/>
        </w:rPr>
      </w:pPr>
      <w:r>
        <w:rPr>
          <w:rFonts w:hint="default"/>
        </w:rPr>
        <w:t xml:space="preserve">        frameborder="0"</w:t>
      </w:r>
    </w:p>
    <w:p w14:paraId="3E77A6BE">
      <w:pPr>
        <w:rPr>
          <w:rFonts w:hint="default"/>
        </w:rPr>
      </w:pPr>
      <w:r>
        <w:rPr>
          <w:rFonts w:hint="default"/>
        </w:rPr>
        <w:t xml:space="preserve">        allow="autoplay; fullscreen"</w:t>
      </w:r>
    </w:p>
    <w:p w14:paraId="55808D79">
      <w:pPr>
        <w:rPr>
          <w:rFonts w:hint="default"/>
        </w:rPr>
      </w:pPr>
      <w:r>
        <w:rPr>
          <w:rFonts w:hint="default"/>
        </w:rPr>
        <w:t xml:space="preserve">        allowfullscreen&gt;</w:t>
      </w:r>
    </w:p>
    <w:p w14:paraId="103997B9">
      <w:pPr>
        <w:rPr>
          <w:rFonts w:hint="default"/>
        </w:rPr>
      </w:pPr>
      <w:r>
        <w:rPr>
          <w:rFonts w:hint="default"/>
        </w:rPr>
        <w:t xml:space="preserve">    &lt;/iframe&gt;</w:t>
      </w:r>
    </w:p>
    <w:p w14:paraId="64D88A65">
      <w:pPr>
        <w:rPr>
          <w:rFonts w:hint="default"/>
        </w:rPr>
      </w:pPr>
      <w:r>
        <w:rPr>
          <w:rFonts w:hint="default"/>
        </w:rPr>
        <w:t>&lt;/div&gt;</w:t>
      </w:r>
    </w:p>
    <w:p w14:paraId="6AF15277">
      <w:pPr>
        <w:rPr>
          <w:rFonts w:hint="default"/>
        </w:rPr>
      </w:pPr>
    </w:p>
    <w:p w14:paraId="1A8AD272">
      <w:pPr>
        <w:rPr>
          <w:rFonts w:hint="default"/>
        </w:rPr>
      </w:pPr>
    </w:p>
    <w:p w14:paraId="5C53AA96">
      <w:pPr>
        <w:rPr>
          <w:rFonts w:hint="default"/>
        </w:rPr>
      </w:pPr>
    </w:p>
    <w:p w14:paraId="53B51AA2">
      <w:pPr>
        <w:rPr>
          <w:rFonts w:hint="default"/>
        </w:rPr>
      </w:pPr>
      <w:r>
        <w:rPr>
          <w:rFonts w:hint="default"/>
        </w:rPr>
        <w:t>&lt;br&gt;&lt;br&gt;</w:t>
      </w:r>
    </w:p>
    <w:p w14:paraId="3FBD3882">
      <w:pPr>
        <w:rPr>
          <w:rFonts w:hint="default"/>
        </w:rPr>
      </w:pPr>
    </w:p>
    <w:p w14:paraId="448D3728">
      <w:pPr>
        <w:rPr>
          <w:rFonts w:hint="default"/>
        </w:rPr>
      </w:pPr>
    </w:p>
    <w:p w14:paraId="393A0632">
      <w:pPr>
        <w:rPr>
          <w:rFonts w:hint="default"/>
        </w:rPr>
      </w:pPr>
    </w:p>
    <w:p w14:paraId="2E56305E">
      <w:pPr>
        <w:rPr>
          <w:rFonts w:hint="default"/>
        </w:rPr>
      </w:pPr>
    </w:p>
    <w:p w14:paraId="0A90F8DF">
      <w:pPr>
        <w:rPr>
          <w:rFonts w:hint="default"/>
        </w:rPr>
      </w:pPr>
      <w:r>
        <w:rPr>
          <w:rFonts w:hint="default"/>
        </w:rPr>
        <w:t xml:space="preserve">                 &lt;div style="position:relative; padding-top:56.25%;"&gt;</w:t>
      </w:r>
    </w:p>
    <w:p w14:paraId="7D08B258">
      <w:pPr>
        <w:rPr>
          <w:rFonts w:hint="default"/>
        </w:rPr>
      </w:pPr>
      <w:r>
        <w:rPr>
          <w:rFonts w:hint="default"/>
        </w:rPr>
        <w:t xml:space="preserve">    &lt;iframe</w:t>
      </w:r>
    </w:p>
    <w:p w14:paraId="2D4C4083">
      <w:pPr>
        <w:rPr>
          <w:rFonts w:hint="default"/>
        </w:rPr>
      </w:pPr>
      <w:r>
        <w:rPr>
          <w:rFonts w:hint="default"/>
        </w:rPr>
        <w:t xml:space="preserve">        src="https://player.cloudinary.com/embed/?cloud_name=dvvgtvqi4&amp;public_id=7518503144255_bevmas"</w:t>
      </w:r>
    </w:p>
    <w:p w14:paraId="7DBFACEB">
      <w:pPr>
        <w:rPr>
          <w:rFonts w:hint="default"/>
        </w:rPr>
      </w:pPr>
      <w:r>
        <w:rPr>
          <w:rFonts w:hint="default"/>
        </w:rPr>
        <w:t xml:space="preserve">        style="position:absolute; top:0; left:0; width:100%; height:100%;"</w:t>
      </w:r>
    </w:p>
    <w:p w14:paraId="7E9C13BB">
      <w:pPr>
        <w:rPr>
          <w:rFonts w:hint="default"/>
        </w:rPr>
      </w:pPr>
      <w:r>
        <w:rPr>
          <w:rFonts w:hint="default"/>
        </w:rPr>
        <w:t xml:space="preserve">        frameborder="0"</w:t>
      </w:r>
    </w:p>
    <w:p w14:paraId="4EE6E031">
      <w:pPr>
        <w:rPr>
          <w:rFonts w:hint="default"/>
        </w:rPr>
      </w:pPr>
      <w:r>
        <w:rPr>
          <w:rFonts w:hint="default"/>
        </w:rPr>
        <w:t xml:space="preserve">        allow="autoplay; fullscreen"</w:t>
      </w:r>
    </w:p>
    <w:p w14:paraId="138F4AF1">
      <w:pPr>
        <w:rPr>
          <w:rFonts w:hint="default"/>
        </w:rPr>
      </w:pPr>
      <w:r>
        <w:rPr>
          <w:rFonts w:hint="default"/>
        </w:rPr>
        <w:t xml:space="preserve">        allowfullscreen&gt;</w:t>
      </w:r>
    </w:p>
    <w:p w14:paraId="4081802A">
      <w:pPr>
        <w:rPr>
          <w:rFonts w:hint="default"/>
        </w:rPr>
      </w:pPr>
      <w:r>
        <w:rPr>
          <w:rFonts w:hint="default"/>
        </w:rPr>
        <w:t xml:space="preserve">    &lt;/iframe&gt;</w:t>
      </w:r>
    </w:p>
    <w:p w14:paraId="661CE25A">
      <w:pPr>
        <w:rPr>
          <w:rFonts w:hint="default"/>
        </w:rPr>
      </w:pPr>
      <w:r>
        <w:rPr>
          <w:rFonts w:hint="default"/>
        </w:rPr>
        <w:t>&lt;/div&gt;</w:t>
      </w:r>
    </w:p>
    <w:p w14:paraId="56CAFF3C">
      <w:pPr>
        <w:rPr>
          <w:rFonts w:hint="default"/>
        </w:rPr>
      </w:pPr>
    </w:p>
    <w:p w14:paraId="2281D324">
      <w:pPr>
        <w:rPr>
          <w:rFonts w:hint="default"/>
        </w:rPr>
      </w:pPr>
      <w:r>
        <w:rPr>
          <w:rFonts w:hint="default"/>
        </w:rPr>
        <w:t xml:space="preserve">   </w:t>
      </w:r>
    </w:p>
    <w:p w14:paraId="4656818F">
      <w:pPr>
        <w:rPr>
          <w:rFonts w:hint="default"/>
        </w:rPr>
      </w:pPr>
      <w:r>
        <w:rPr>
          <w:rFonts w:hint="default"/>
        </w:rPr>
        <w:t>&lt;br&gt;&lt;br&gt;</w:t>
      </w:r>
    </w:p>
    <w:p w14:paraId="313E70DC">
      <w:pPr>
        <w:rPr>
          <w:rFonts w:hint="default"/>
        </w:rPr>
      </w:pPr>
      <w:r>
        <w:rPr>
          <w:rFonts w:hint="default"/>
        </w:rPr>
        <w:t xml:space="preserve">                 </w:t>
      </w:r>
    </w:p>
    <w:p w14:paraId="75ADE01A">
      <w:pPr>
        <w:rPr>
          <w:rFonts w:hint="default"/>
        </w:rPr>
      </w:pPr>
      <w:r>
        <w:rPr>
          <w:rFonts w:hint="default"/>
        </w:rPr>
        <w:t xml:space="preserve">                &lt;img src="https://i.pinimg.com/736x/6a/a5/7a/6aa57abc8ffbc9c1804e3c1abf7fad3c.jpg" width="400" height="320" style = "border-radius: 10%"&gt;</w:t>
      </w:r>
    </w:p>
    <w:p w14:paraId="4ECABE7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C54CDB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DDB2DED">
      <w:pPr>
        <w:rPr>
          <w:rFonts w:hint="default"/>
        </w:rPr>
      </w:pPr>
      <w:r>
        <w:rPr>
          <w:rFonts w:hint="default"/>
        </w:rPr>
        <w:t xml:space="preserve">                  &lt;img src="https://i.pinimg.com/736x/1a/5e/c8/1a5ec8c7fb8dde68f91727c0dd855c00.jpg" width="440" height="320" style = "border-radius: 10%"&gt;</w:t>
      </w:r>
    </w:p>
    <w:p w14:paraId="4681B65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7E556D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348767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FFD1BD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B87153B">
      <w:pPr>
        <w:rPr>
          <w:rFonts w:hint="default"/>
        </w:rPr>
      </w:pPr>
      <w:r>
        <w:rPr>
          <w:rFonts w:hint="default"/>
        </w:rPr>
        <w:t xml:space="preserve">          &lt;h1 style="color:white; text-align:center; font-size:18px;"&gt;</w:t>
      </w:r>
    </w:p>
    <w:p w14:paraId="4711DF28">
      <w:pPr>
        <w:rPr>
          <w:rFonts w:hint="default"/>
        </w:rPr>
      </w:pPr>
      <w:r>
        <w:rPr>
          <w:rFonts w:hint="default"/>
        </w:rPr>
        <w:t xml:space="preserve">    Trình diễn trang phục</w:t>
      </w:r>
    </w:p>
    <w:p w14:paraId="3E181CA8">
      <w:pPr>
        <w:rPr>
          <w:rFonts w:hint="default"/>
        </w:rPr>
      </w:pPr>
      <w:r>
        <w:rPr>
          <w:rFonts w:hint="default"/>
        </w:rPr>
        <w:t>&lt;/h1&gt;</w:t>
      </w:r>
    </w:p>
    <w:p w14:paraId="25739BF2">
      <w:pPr>
        <w:rPr>
          <w:rFonts w:hint="default"/>
        </w:rPr>
      </w:pPr>
    </w:p>
    <w:p w14:paraId="2EBCA76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774D44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F3FA84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225DAD0">
      <w:pPr>
        <w:rPr>
          <w:rFonts w:hint="default"/>
        </w:rPr>
      </w:pPr>
      <w:r>
        <w:rPr>
          <w:rFonts w:hint="default"/>
        </w:rPr>
        <w:t xml:space="preserve">                &lt;div style="position:relative; padding-top:56.25%;"&gt;</w:t>
      </w:r>
    </w:p>
    <w:p w14:paraId="2B4DB657">
      <w:pPr>
        <w:rPr>
          <w:rFonts w:hint="default"/>
        </w:rPr>
      </w:pPr>
      <w:r>
        <w:rPr>
          <w:rFonts w:hint="default"/>
        </w:rPr>
        <w:t xml:space="preserve">    &lt;iframe</w:t>
      </w:r>
    </w:p>
    <w:p w14:paraId="48FDD0CF">
      <w:pPr>
        <w:rPr>
          <w:rFonts w:hint="default"/>
        </w:rPr>
      </w:pPr>
      <w:r>
        <w:rPr>
          <w:rFonts w:hint="default"/>
        </w:rPr>
        <w:t xml:space="preserve">        src="https://player.cloudinary.com/embed/?cloud_name=dvvgtvqi4&amp;public_id=7520302687184_znkmi9"</w:t>
      </w:r>
    </w:p>
    <w:p w14:paraId="02E4C73A">
      <w:pPr>
        <w:rPr>
          <w:rFonts w:hint="default"/>
        </w:rPr>
      </w:pPr>
      <w:r>
        <w:rPr>
          <w:rFonts w:hint="default"/>
        </w:rPr>
        <w:t xml:space="preserve">        style="position:absolute; top:0; left:0; width:100%; height:100%;"</w:t>
      </w:r>
    </w:p>
    <w:p w14:paraId="72DCD8A0">
      <w:pPr>
        <w:rPr>
          <w:rFonts w:hint="default"/>
        </w:rPr>
      </w:pPr>
      <w:r>
        <w:rPr>
          <w:rFonts w:hint="default"/>
        </w:rPr>
        <w:t xml:space="preserve">        frameborder="0"</w:t>
      </w:r>
    </w:p>
    <w:p w14:paraId="37B9EEA6">
      <w:pPr>
        <w:rPr>
          <w:rFonts w:hint="default"/>
        </w:rPr>
      </w:pPr>
      <w:r>
        <w:rPr>
          <w:rFonts w:hint="default"/>
        </w:rPr>
        <w:t xml:space="preserve">        allow="autoplay; fullscreen"</w:t>
      </w:r>
    </w:p>
    <w:p w14:paraId="118829BD">
      <w:pPr>
        <w:rPr>
          <w:rFonts w:hint="default"/>
        </w:rPr>
      </w:pPr>
      <w:r>
        <w:rPr>
          <w:rFonts w:hint="default"/>
        </w:rPr>
        <w:t xml:space="preserve">        allowfullscreen&gt;</w:t>
      </w:r>
    </w:p>
    <w:p w14:paraId="55F2E0AA">
      <w:pPr>
        <w:rPr>
          <w:rFonts w:hint="default"/>
        </w:rPr>
      </w:pPr>
      <w:r>
        <w:rPr>
          <w:rFonts w:hint="default"/>
        </w:rPr>
        <w:t xml:space="preserve">    &lt;/iframe&gt;</w:t>
      </w:r>
    </w:p>
    <w:p w14:paraId="6731D271">
      <w:pPr>
        <w:rPr>
          <w:rFonts w:hint="default"/>
        </w:rPr>
      </w:pPr>
      <w:r>
        <w:rPr>
          <w:rFonts w:hint="default"/>
        </w:rPr>
        <w:t>&lt;/div&gt;</w:t>
      </w:r>
    </w:p>
    <w:p w14:paraId="37DB758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&lt;br&gt;</w:t>
      </w:r>
    </w:p>
    <w:p w14:paraId="6B3DF6F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4F18E07">
      <w:pPr>
        <w:rPr>
          <w:rFonts w:hint="default"/>
        </w:rPr>
      </w:pPr>
      <w:r>
        <w:rPr>
          <w:rFonts w:hint="default"/>
        </w:rPr>
        <w:t xml:space="preserve">          &lt;img src="https://i.pinimg.com/736x/27/85/fc/2785fcc787d6ef6195fefb87f5cab645.jpg" width="440" height="320" style = "border-radius: 10%"&gt;</w:t>
      </w:r>
    </w:p>
    <w:p w14:paraId="12E5261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DB636C0">
      <w:pPr>
        <w:rPr>
          <w:rFonts w:hint="default"/>
        </w:rPr>
      </w:pPr>
      <w:r>
        <w:rPr>
          <w:rFonts w:hint="default"/>
        </w:rPr>
        <w:t xml:space="preserve">                &lt;br&gt;</w:t>
      </w:r>
    </w:p>
    <w:p w14:paraId="7D792E3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44D6722">
      <w:pPr>
        <w:rPr>
          <w:rFonts w:hint="default"/>
        </w:rPr>
      </w:pPr>
      <w:r>
        <w:rPr>
          <w:rFonts w:hint="default"/>
        </w:rPr>
        <w:t xml:space="preserve">          &lt;img      src="https://i.pinimg.com/736x/0c/d4/15/0cd415e90a87929e69316cc3ac3a9dab.jpg" width="440" height="320" style = "border-radius: 10%"&gt;</w:t>
      </w:r>
    </w:p>
    <w:p w14:paraId="06EB675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0984D37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788036F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2B84433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E2868F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DF31972">
      <w:pPr>
        <w:rPr>
          <w:rFonts w:hint="default"/>
        </w:rPr>
      </w:pPr>
    </w:p>
    <w:p w14:paraId="3D1615E0">
      <w:pPr>
        <w:rPr>
          <w:rFonts w:hint="default"/>
        </w:rPr>
      </w:pPr>
      <w:r>
        <w:rPr>
          <w:rFonts w:hint="default"/>
        </w:rPr>
        <w:t xml:space="preserve">    &lt;p style = "color:#00144d;</w:t>
      </w:r>
    </w:p>
    <w:p w14:paraId="032BA645">
      <w:pPr>
        <w:rPr>
          <w:rFonts w:hint="default"/>
        </w:rPr>
      </w:pPr>
      <w:r>
        <w:rPr>
          <w:rFonts w:hint="default"/>
        </w:rPr>
        <w:t xml:space="preserve">                font-family:Cambria, Cochin, Georgia, Times, 'Times New Roman', serif;</w:t>
      </w:r>
    </w:p>
    <w:p w14:paraId="6AF502FD">
      <w:pPr>
        <w:rPr>
          <w:rFonts w:hint="default"/>
        </w:rPr>
      </w:pPr>
      <w:r>
        <w:rPr>
          <w:rFonts w:hint="default"/>
        </w:rPr>
        <w:t xml:space="preserve">                text-align: center;</w:t>
      </w:r>
    </w:p>
    <w:p w14:paraId="08458913">
      <w:pPr>
        <w:rPr>
          <w:rFonts w:hint="default"/>
        </w:rPr>
      </w:pPr>
      <w:r>
        <w:rPr>
          <w:rFonts w:hint="default"/>
        </w:rPr>
        <w:t xml:space="preserve">                font-style: italic;"&gt; </w:t>
      </w:r>
    </w:p>
    <w:p w14:paraId="707286F0">
      <w:pPr>
        <w:rPr>
          <w:rFonts w:hint="default"/>
        </w:rPr>
      </w:pPr>
      <w:r>
        <w:rPr>
          <w:rFonts w:hint="default"/>
        </w:rPr>
        <w:t xml:space="preserve">        &lt;b style="font-size: 30px;"&gt; "những thứ làm chúng ta có cảm xúc, trái tim sẽ không bao giờ quên!" &lt;/b&gt;</w:t>
      </w:r>
    </w:p>
    <w:p w14:paraId="2A12F603">
      <w:pPr>
        <w:rPr>
          <w:rFonts w:hint="default"/>
        </w:rPr>
      </w:pPr>
      <w:r>
        <w:rPr>
          <w:rFonts w:hint="default"/>
        </w:rPr>
        <w:t xml:space="preserve">    &lt;/p&gt;</w:t>
      </w:r>
    </w:p>
    <w:p w14:paraId="4C3C1378">
      <w:pPr>
        <w:rPr>
          <w:rFonts w:hint="default"/>
        </w:rPr>
      </w:pPr>
    </w:p>
    <w:p w14:paraId="47367FB5">
      <w:pPr>
        <w:rPr>
          <w:rFonts w:hint="default"/>
        </w:rPr>
      </w:pPr>
    </w:p>
    <w:p w14:paraId="6907EC10">
      <w:pPr>
        <w:rPr>
          <w:rFonts w:hint="default"/>
        </w:rPr>
      </w:pPr>
      <w:r>
        <w:rPr>
          <w:rFonts w:hint="default"/>
        </w:rPr>
        <w:t xml:space="preserve">        &lt;/p&gt; </w:t>
      </w:r>
    </w:p>
    <w:p w14:paraId="5563CF8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8585752">
      <w:pPr>
        <w:rPr>
          <w:rFonts w:hint="default"/>
        </w:rPr>
      </w:pPr>
    </w:p>
    <w:p w14:paraId="4F760D18">
      <w:pPr>
        <w:rPr>
          <w:rFonts w:hint="default"/>
        </w:rPr>
      </w:pPr>
      <w:r>
        <w:rPr>
          <w:rFonts w:hint="default"/>
        </w:rPr>
        <w:t>&lt;/body&gt;</w:t>
      </w:r>
    </w:p>
    <w:p w14:paraId="5E888C7D">
      <w:pPr>
        <w:rPr>
          <w:rFonts w:hint="default"/>
        </w:rPr>
      </w:pPr>
      <w:r>
        <w:rPr>
          <w:rFonts w:hint="default"/>
        </w:rPr>
        <w:t>&lt;/html&gt;</w:t>
      </w:r>
    </w:p>
    <w:p w14:paraId="3605A3B8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3B6E6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6903FF"/>
    <w:rsid w:val="298305F9"/>
    <w:rsid w:val="3B3B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Style5"/>
    <w:basedOn w:val="11"/>
    <w:uiPriority w:val="0"/>
    <w:rPr>
      <w:rFonts w:ascii="Calibri" w:hAnsi="Calibri"/>
      <w:sz w:val="1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2026-02-10T07:31:00Z</dcterms:created>
  <dc:creator>Diên</dc:creator>
  <cp:lastModifiedBy>Diên</cp:lastModifiedBy>
  <dcterms:modified xsi:type="dcterms:W3CDTF">2026-02-10T13:14:59Z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B891181B3F5D46D0938E02F94217AB17_13</vt:lpwstr>
  </property>
</Properties>
</file>